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spacing w:before="216"/>
        <w:ind w:left="2828" w:right="2858" w:firstLine="0"/>
        <w:jc w:val="center"/>
        <w:rPr>
          <w:b/>
          <w:sz w:val="40"/>
        </w:rPr>
      </w:pPr>
      <w:r>
        <w:rPr>
          <w:b/>
          <w:sz w:val="40"/>
          <w:u w:val="thick"/>
        </w:rPr>
        <w:t>Final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Report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9"/>
        </w:rPr>
      </w:pPr>
    </w:p>
    <w:p>
      <w:pPr>
        <w:spacing w:before="82"/>
        <w:ind w:left="4041" w:right="252" w:hanging="3837"/>
        <w:jc w:val="left"/>
        <w:rPr>
          <w:b/>
          <w:sz w:val="40"/>
        </w:rPr>
      </w:pPr>
      <w:r>
        <w:rPr>
          <w:b/>
          <w:sz w:val="40"/>
          <w:u w:val="thick"/>
        </w:rPr>
        <w:t>A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Real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Time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Communication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System</w:t>
      </w:r>
      <w:r>
        <w:rPr>
          <w:b/>
          <w:spacing w:val="-9"/>
          <w:sz w:val="40"/>
          <w:u w:val="thick"/>
        </w:rPr>
        <w:t xml:space="preserve"> </w:t>
      </w:r>
      <w:r>
        <w:rPr>
          <w:b/>
          <w:sz w:val="40"/>
          <w:u w:val="thick"/>
        </w:rPr>
        <w:t>For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Specially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  <w:u w:val="thick"/>
        </w:rPr>
        <w:t>Abled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spacing w:before="234"/>
        <w:ind w:left="2828" w:right="2863" w:firstLine="0"/>
        <w:jc w:val="center"/>
        <w:rPr>
          <w:b/>
          <w:sz w:val="40"/>
        </w:rPr>
      </w:pPr>
      <w:r>
        <w:rPr>
          <w:b/>
          <w:sz w:val="40"/>
          <w:u w:val="thick"/>
        </w:rPr>
        <w:t>Team</w:t>
      </w:r>
      <w:r>
        <w:rPr>
          <w:b/>
          <w:spacing w:val="-11"/>
          <w:sz w:val="40"/>
          <w:u w:val="thick"/>
        </w:rPr>
        <w:t xml:space="preserve"> </w:t>
      </w:r>
      <w:r>
        <w:rPr>
          <w:b/>
          <w:sz w:val="40"/>
          <w:u w:val="thick"/>
        </w:rPr>
        <w:t>Members:</w:t>
      </w:r>
    </w:p>
    <w:p>
      <w:pPr>
        <w:pStyle w:val="6"/>
        <w:rPr>
          <w:b/>
          <w:sz w:val="20"/>
        </w:rPr>
      </w:pPr>
    </w:p>
    <w:p>
      <w:pPr>
        <w:spacing w:before="227" w:line="597" w:lineRule="auto"/>
        <w:ind w:left="3104" w:right="1016" w:firstLine="82"/>
        <w:jc w:val="left"/>
        <w:rPr>
          <w:b/>
          <w:sz w:val="40"/>
        </w:rPr>
      </w:pPr>
      <w:r>
        <w:rPr>
          <w:b/>
          <w:sz w:val="40"/>
        </w:rPr>
        <w:t>M.MONISHA</w:t>
      </w:r>
      <w:r>
        <w:rPr>
          <w:b/>
          <w:spacing w:val="1"/>
          <w:sz w:val="40"/>
        </w:rPr>
        <w:t xml:space="preserve"> </w:t>
      </w:r>
      <w:r>
        <w:rPr>
          <w:b/>
          <w:w w:val="95"/>
          <w:sz w:val="40"/>
        </w:rPr>
        <w:t>M.RAKSHANA</w:t>
      </w:r>
      <w:r>
        <w:rPr>
          <w:b/>
          <w:spacing w:val="1"/>
          <w:w w:val="95"/>
          <w:sz w:val="40"/>
        </w:rPr>
        <w:t xml:space="preserve"> </w:t>
      </w:r>
      <w:r>
        <w:rPr>
          <w:b/>
          <w:sz w:val="40"/>
        </w:rPr>
        <w:t>P.NANDHINI</w:t>
      </w:r>
    </w:p>
    <w:p>
      <w:pPr>
        <w:pStyle w:val="2"/>
        <w:spacing w:before="11"/>
        <w:ind w:left="2408" w:firstLine="0"/>
      </w:pPr>
      <w:r>
        <w:t>L.R.SATHYAVANI</w:t>
      </w:r>
    </w:p>
    <w:p>
      <w:pPr>
        <w:spacing w:after="0"/>
        <w:sectPr>
          <w:type w:val="continuous"/>
          <w:pgSz w:w="12240" w:h="15840"/>
          <w:pgMar w:top="1500" w:right="1720" w:bottom="280" w:left="1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70"/>
        <w:ind w:left="2461" w:right="3156" w:firstLine="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Table</w:t>
      </w:r>
      <w:r>
        <w:rPr>
          <w:rFonts w:ascii="Arial"/>
          <w:b/>
          <w:spacing w:val="-6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Of</w:t>
      </w:r>
      <w:r>
        <w:rPr>
          <w:rFonts w:ascii="Arial"/>
          <w:b/>
          <w:spacing w:val="-2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Contents</w:t>
      </w:r>
    </w:p>
    <w:p>
      <w:pPr>
        <w:pStyle w:val="3"/>
        <w:numPr>
          <w:ilvl w:val="0"/>
          <w:numId w:val="1"/>
        </w:numPr>
        <w:tabs>
          <w:tab w:val="left" w:pos="426"/>
        </w:tabs>
        <w:spacing w:before="257" w:after="0" w:line="240" w:lineRule="auto"/>
        <w:ind w:left="425" w:right="0" w:hanging="323"/>
        <w:jc w:val="left"/>
        <w:rPr>
          <w:rFonts w:ascii="Cambria"/>
        </w:rPr>
      </w:pPr>
      <w:bookmarkStart w:id="0" w:name="1. INTRODUCTION"/>
      <w:bookmarkEnd w:id="0"/>
      <w:bookmarkStart w:id="1" w:name="1. INTRODUCTION"/>
      <w:bookmarkEnd w:id="1"/>
      <w:r>
        <w:t>INTRODUCTION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27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Project</w:t>
      </w:r>
      <w:r>
        <w:rPr>
          <w:spacing w:val="-7"/>
          <w:sz w:val="28"/>
        </w:rPr>
        <w:t xml:space="preserve"> </w:t>
      </w:r>
      <w:r>
        <w:rPr>
          <w:sz w:val="28"/>
        </w:rPr>
        <w:t>Overview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Purpose</w:t>
      </w:r>
    </w:p>
    <w:p>
      <w:pPr>
        <w:pStyle w:val="3"/>
        <w:numPr>
          <w:ilvl w:val="0"/>
          <w:numId w:val="1"/>
        </w:numPr>
        <w:tabs>
          <w:tab w:val="left" w:pos="426"/>
        </w:tabs>
        <w:spacing w:before="43" w:after="0" w:line="240" w:lineRule="auto"/>
        <w:ind w:left="425" w:right="0" w:hanging="323"/>
        <w:jc w:val="left"/>
        <w:rPr>
          <w:rFonts w:ascii="Cambria"/>
        </w:rPr>
      </w:pPr>
      <w:bookmarkStart w:id="2" w:name="2. LITERATURE SURVEY"/>
      <w:bookmarkEnd w:id="2"/>
      <w:bookmarkStart w:id="3" w:name="2. LITERATURE SURVEY"/>
      <w:bookmarkEnd w:id="3"/>
      <w:r>
        <w:t>LITERATURE</w:t>
      </w:r>
      <w:r>
        <w:rPr>
          <w:spacing w:val="-12"/>
        </w:rPr>
        <w:t xml:space="preserve"> </w:t>
      </w:r>
      <w:r>
        <w:t>SURVEY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2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Existing</w:t>
      </w:r>
      <w:r>
        <w:rPr>
          <w:spacing w:val="-16"/>
          <w:sz w:val="28"/>
        </w:rPr>
        <w:t xml:space="preserve"> </w:t>
      </w:r>
      <w:r>
        <w:rPr>
          <w:sz w:val="28"/>
        </w:rPr>
        <w:t>problem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3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References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9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Problem</w:t>
      </w:r>
      <w:r>
        <w:rPr>
          <w:spacing w:val="-12"/>
          <w:sz w:val="28"/>
        </w:rPr>
        <w:t xml:space="preserve"> </w:t>
      </w:r>
      <w:r>
        <w:rPr>
          <w:sz w:val="28"/>
        </w:rPr>
        <w:t>Statement</w:t>
      </w:r>
      <w:r>
        <w:rPr>
          <w:spacing w:val="-3"/>
          <w:sz w:val="28"/>
        </w:rPr>
        <w:t xml:space="preserve"> </w:t>
      </w:r>
      <w:r>
        <w:rPr>
          <w:sz w:val="28"/>
        </w:rPr>
        <w:t>Definition</w:t>
      </w:r>
    </w:p>
    <w:p>
      <w:pPr>
        <w:pStyle w:val="3"/>
        <w:numPr>
          <w:ilvl w:val="0"/>
          <w:numId w:val="1"/>
        </w:numPr>
        <w:tabs>
          <w:tab w:val="left" w:pos="426"/>
        </w:tabs>
        <w:spacing w:before="42" w:after="0" w:line="240" w:lineRule="auto"/>
        <w:ind w:left="425" w:right="0" w:hanging="323"/>
        <w:jc w:val="left"/>
        <w:rPr>
          <w:rFonts w:ascii="Cambria"/>
        </w:rPr>
      </w:pPr>
      <w:bookmarkStart w:id="4" w:name="3. IDEATION &amp; PROPOSED SOLUTION"/>
      <w:bookmarkEnd w:id="4"/>
      <w:bookmarkStart w:id="5" w:name="3. IDEATION &amp; PROPOSED SOLUTION"/>
      <w:bookmarkEnd w:id="5"/>
      <w:r>
        <w:t>IDEATION</w:t>
      </w:r>
      <w:r>
        <w:rPr>
          <w:spacing w:val="-9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27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Empathy</w:t>
      </w:r>
      <w:r>
        <w:rPr>
          <w:spacing w:val="-8"/>
          <w:sz w:val="28"/>
        </w:rPr>
        <w:t xml:space="preserve"> </w:t>
      </w:r>
      <w:r>
        <w:rPr>
          <w:sz w:val="28"/>
        </w:rPr>
        <w:t>Map</w:t>
      </w:r>
      <w:r>
        <w:rPr>
          <w:spacing w:val="-8"/>
          <w:sz w:val="28"/>
        </w:rPr>
        <w:t xml:space="preserve"> </w:t>
      </w:r>
      <w:r>
        <w:rPr>
          <w:sz w:val="28"/>
        </w:rPr>
        <w:t>Canvas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Ideation</w:t>
      </w:r>
      <w:r>
        <w:rPr>
          <w:spacing w:val="-12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Brainstorming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9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Proposed</w:t>
      </w:r>
      <w:r>
        <w:rPr>
          <w:spacing w:val="-8"/>
          <w:sz w:val="28"/>
        </w:rPr>
        <w:t xml:space="preserve"> </w:t>
      </w:r>
      <w:r>
        <w:rPr>
          <w:sz w:val="28"/>
        </w:rPr>
        <w:t>Solution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Problem</w:t>
      </w:r>
      <w:r>
        <w:rPr>
          <w:spacing w:val="-12"/>
          <w:sz w:val="28"/>
        </w:rPr>
        <w:t xml:space="preserve"> </w:t>
      </w:r>
      <w:r>
        <w:rPr>
          <w:sz w:val="28"/>
        </w:rPr>
        <w:t>Solution</w:t>
      </w:r>
      <w:r>
        <w:rPr>
          <w:spacing w:val="-1"/>
          <w:sz w:val="28"/>
        </w:rPr>
        <w:t xml:space="preserve"> </w:t>
      </w:r>
      <w:r>
        <w:rPr>
          <w:sz w:val="28"/>
        </w:rPr>
        <w:t>fit</w:t>
      </w:r>
    </w:p>
    <w:p>
      <w:pPr>
        <w:pStyle w:val="3"/>
        <w:numPr>
          <w:ilvl w:val="0"/>
          <w:numId w:val="1"/>
        </w:numPr>
        <w:tabs>
          <w:tab w:val="left" w:pos="426"/>
        </w:tabs>
        <w:spacing w:before="43" w:after="0" w:line="240" w:lineRule="auto"/>
        <w:ind w:left="425" w:right="0" w:hanging="323"/>
        <w:jc w:val="left"/>
      </w:pPr>
      <w:bookmarkStart w:id="6" w:name="4. REQUIREMENT ANALYSIS"/>
      <w:bookmarkEnd w:id="6"/>
      <w:bookmarkStart w:id="7" w:name="4. REQUIREMENT ANALYSIS"/>
      <w:bookmarkEnd w:id="7"/>
      <w:r>
        <w:t>REQUIREMENT</w:t>
      </w:r>
      <w:r>
        <w:rPr>
          <w:spacing w:val="-14"/>
        </w:rPr>
        <w:t xml:space="preserve"> </w:t>
      </w:r>
      <w:r>
        <w:t>ANALYSIS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119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Functional</w:t>
      </w:r>
      <w:r>
        <w:rPr>
          <w:spacing w:val="-13"/>
          <w:sz w:val="28"/>
        </w:rPr>
        <w:t xml:space="preserve"> </w:t>
      </w:r>
      <w:r>
        <w:rPr>
          <w:sz w:val="28"/>
        </w:rPr>
        <w:t>requirement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Non-Functional</w:t>
      </w:r>
      <w:r>
        <w:rPr>
          <w:spacing w:val="-15"/>
          <w:sz w:val="28"/>
        </w:rPr>
        <w:t xml:space="preserve"> </w:t>
      </w:r>
      <w:r>
        <w:rPr>
          <w:sz w:val="28"/>
        </w:rPr>
        <w:t>requirements</w:t>
      </w:r>
    </w:p>
    <w:p>
      <w:pPr>
        <w:pStyle w:val="3"/>
        <w:numPr>
          <w:ilvl w:val="0"/>
          <w:numId w:val="1"/>
        </w:numPr>
        <w:tabs>
          <w:tab w:val="left" w:pos="426"/>
        </w:tabs>
        <w:spacing w:before="44" w:after="0" w:line="240" w:lineRule="auto"/>
        <w:ind w:left="425" w:right="0" w:hanging="323"/>
        <w:jc w:val="left"/>
      </w:pPr>
      <w:bookmarkStart w:id="8" w:name="5. PROJECT DESIGN"/>
      <w:bookmarkEnd w:id="8"/>
      <w:bookmarkStart w:id="9" w:name="5. PROJECT DESIGN"/>
      <w:bookmarkEnd w:id="9"/>
      <w:r>
        <w:t>PROJECT</w:t>
      </w:r>
      <w:r>
        <w:rPr>
          <w:spacing w:val="-11"/>
        </w:rPr>
        <w:t xml:space="preserve"> </w:t>
      </w:r>
      <w:r>
        <w:t>DESIGN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119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Flow</w:t>
      </w:r>
      <w:r>
        <w:rPr>
          <w:spacing w:val="-8"/>
          <w:sz w:val="28"/>
        </w:rPr>
        <w:t xml:space="preserve"> </w:t>
      </w:r>
      <w:r>
        <w:rPr>
          <w:sz w:val="28"/>
        </w:rPr>
        <w:t>Diagrams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4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Solution</w:t>
      </w:r>
      <w:r>
        <w:rPr>
          <w:spacing w:val="-10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Technical</w:t>
      </w:r>
      <w:r>
        <w:rPr>
          <w:spacing w:val="-9"/>
          <w:sz w:val="28"/>
        </w:rPr>
        <w:t xml:space="preserve"> </w:t>
      </w:r>
      <w:r>
        <w:rPr>
          <w:sz w:val="28"/>
        </w:rPr>
        <w:t>Architecture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User</w:t>
      </w:r>
      <w:r>
        <w:rPr>
          <w:spacing w:val="-9"/>
          <w:sz w:val="28"/>
        </w:rPr>
        <w:t xml:space="preserve"> </w:t>
      </w:r>
      <w:r>
        <w:rPr>
          <w:sz w:val="28"/>
        </w:rPr>
        <w:t>Stories</w:t>
      </w:r>
    </w:p>
    <w:p>
      <w:pPr>
        <w:pStyle w:val="3"/>
        <w:numPr>
          <w:ilvl w:val="0"/>
          <w:numId w:val="1"/>
        </w:numPr>
        <w:tabs>
          <w:tab w:val="left" w:pos="426"/>
        </w:tabs>
        <w:spacing w:before="43" w:after="0" w:line="240" w:lineRule="auto"/>
        <w:ind w:left="425" w:right="0" w:hanging="323"/>
        <w:jc w:val="left"/>
      </w:pPr>
      <w:bookmarkStart w:id="10" w:name="6. PROJECT PLANNING &amp; SCHEDULING"/>
      <w:bookmarkEnd w:id="10"/>
      <w:bookmarkStart w:id="11" w:name="6. PROJECT PLANNING &amp; SCHEDULING"/>
      <w:bookmarkEnd w:id="11"/>
      <w:r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119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Sprint</w:t>
      </w:r>
      <w:r>
        <w:rPr>
          <w:spacing w:val="-8"/>
          <w:sz w:val="28"/>
        </w:rPr>
        <w:t xml:space="preserve"> </w:t>
      </w:r>
      <w:r>
        <w:rPr>
          <w:sz w:val="28"/>
        </w:rPr>
        <w:t>Planning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z w:val="28"/>
        </w:rPr>
        <w:t>Estimation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Sprint</w:t>
      </w:r>
      <w:r>
        <w:rPr>
          <w:spacing w:val="-8"/>
          <w:sz w:val="28"/>
        </w:rPr>
        <w:t xml:space="preserve"> </w:t>
      </w:r>
      <w:r>
        <w:rPr>
          <w:sz w:val="28"/>
        </w:rPr>
        <w:t>Delivery</w:t>
      </w:r>
      <w:r>
        <w:rPr>
          <w:spacing w:val="-5"/>
          <w:sz w:val="28"/>
        </w:rPr>
        <w:t xml:space="preserve"> </w:t>
      </w:r>
      <w:r>
        <w:rPr>
          <w:sz w:val="28"/>
        </w:rPr>
        <w:t>Schedule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Reports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1"/>
          <w:sz w:val="28"/>
        </w:rPr>
        <w:t xml:space="preserve"> </w:t>
      </w:r>
      <w:r>
        <w:rPr>
          <w:sz w:val="28"/>
        </w:rPr>
        <w:t>JIRA</w:t>
      </w:r>
    </w:p>
    <w:p>
      <w:pPr>
        <w:pStyle w:val="3"/>
        <w:numPr>
          <w:ilvl w:val="0"/>
          <w:numId w:val="1"/>
        </w:numPr>
        <w:tabs>
          <w:tab w:val="left" w:pos="426"/>
        </w:tabs>
        <w:spacing w:before="43" w:after="0" w:line="240" w:lineRule="auto"/>
        <w:ind w:left="425" w:right="0" w:hanging="323"/>
        <w:jc w:val="left"/>
      </w:pPr>
      <w:bookmarkStart w:id="12" w:name="7. CODING &amp; SOLUTIONING"/>
      <w:bookmarkEnd w:id="12"/>
      <w:bookmarkStart w:id="13" w:name="7. CODING &amp; SOLUTIONING"/>
      <w:bookmarkEnd w:id="13"/>
      <w:r>
        <w:t>CODING</w:t>
      </w:r>
      <w:r>
        <w:rPr>
          <w:spacing w:val="-11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SOLUTIONING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121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Libraries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installed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124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Real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2"/>
          <w:sz w:val="28"/>
        </w:rPr>
        <w:t xml:space="preserve"> </w:t>
      </w:r>
      <w:r>
        <w:rPr>
          <w:sz w:val="28"/>
        </w:rPr>
        <w:t>sign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speech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43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Facial</w:t>
      </w:r>
      <w:r>
        <w:rPr>
          <w:spacing w:val="-6"/>
          <w:sz w:val="28"/>
        </w:rPr>
        <w:t xml:space="preserve"> </w:t>
      </w:r>
      <w:r>
        <w:rPr>
          <w:sz w:val="28"/>
        </w:rPr>
        <w:t>Emotion</w:t>
      </w:r>
      <w:r>
        <w:rPr>
          <w:spacing w:val="-10"/>
          <w:sz w:val="28"/>
        </w:rPr>
        <w:t xml:space="preserve"> </w:t>
      </w:r>
      <w:r>
        <w:rPr>
          <w:sz w:val="28"/>
        </w:rPr>
        <w:t>Detection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Customization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Real</w:t>
      </w:r>
      <w:r>
        <w:rPr>
          <w:spacing w:val="-10"/>
          <w:sz w:val="28"/>
        </w:rPr>
        <w:t xml:space="preserve"> </w:t>
      </w:r>
      <w:r>
        <w:rPr>
          <w:sz w:val="28"/>
        </w:rPr>
        <w:t>time</w:t>
      </w:r>
      <w:r>
        <w:rPr>
          <w:spacing w:val="2"/>
          <w:sz w:val="28"/>
        </w:rPr>
        <w:t xml:space="preserve"> </w:t>
      </w:r>
      <w:r>
        <w:rPr>
          <w:sz w:val="28"/>
        </w:rPr>
        <w:t>speech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text</w:t>
      </w:r>
    </w:p>
    <w:p>
      <w:pPr>
        <w:pStyle w:val="3"/>
        <w:numPr>
          <w:ilvl w:val="0"/>
          <w:numId w:val="1"/>
        </w:numPr>
        <w:tabs>
          <w:tab w:val="left" w:pos="426"/>
        </w:tabs>
        <w:spacing w:before="43" w:after="0" w:line="240" w:lineRule="auto"/>
        <w:ind w:left="425" w:right="0" w:hanging="323"/>
        <w:jc w:val="left"/>
      </w:pPr>
      <w:bookmarkStart w:id="14" w:name="8. TESTING"/>
      <w:bookmarkEnd w:id="14"/>
      <w:bookmarkStart w:id="15" w:name="8. TESTING"/>
      <w:bookmarkEnd w:id="15"/>
      <w:r>
        <w:t>TESTING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115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z w:val="28"/>
        </w:rPr>
        <w:t>Cases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38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User</w:t>
      </w:r>
      <w:r>
        <w:rPr>
          <w:spacing w:val="-10"/>
          <w:sz w:val="28"/>
        </w:rPr>
        <w:t xml:space="preserve"> </w:t>
      </w:r>
      <w:r>
        <w:rPr>
          <w:sz w:val="28"/>
        </w:rPr>
        <w:t>Acceptance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</w:p>
    <w:p>
      <w:pPr>
        <w:pStyle w:val="3"/>
        <w:numPr>
          <w:ilvl w:val="0"/>
          <w:numId w:val="1"/>
        </w:numPr>
        <w:tabs>
          <w:tab w:val="left" w:pos="426"/>
        </w:tabs>
        <w:spacing w:before="43" w:after="0" w:line="240" w:lineRule="auto"/>
        <w:ind w:left="425" w:right="0" w:hanging="323"/>
        <w:jc w:val="left"/>
      </w:pPr>
      <w:bookmarkStart w:id="16" w:name="9. RESULTS"/>
      <w:bookmarkEnd w:id="16"/>
      <w:bookmarkStart w:id="17" w:name="9. RESULTS"/>
      <w:bookmarkEnd w:id="17"/>
      <w:r>
        <w:t>RESULTS</w:t>
      </w:r>
    </w:p>
    <w:p>
      <w:pPr>
        <w:pStyle w:val="8"/>
        <w:numPr>
          <w:ilvl w:val="1"/>
          <w:numId w:val="1"/>
        </w:numPr>
        <w:tabs>
          <w:tab w:val="left" w:pos="786"/>
        </w:tabs>
        <w:spacing w:before="125" w:after="0" w:line="240" w:lineRule="auto"/>
        <w:ind w:left="785" w:right="0" w:hanging="323"/>
        <w:jc w:val="left"/>
        <w:rPr>
          <w:rFonts w:ascii="Cambria"/>
          <w:sz w:val="22"/>
        </w:rPr>
      </w:pP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Metrics</w:t>
      </w:r>
    </w:p>
    <w:p>
      <w:pPr>
        <w:spacing w:after="0" w:line="240" w:lineRule="auto"/>
        <w:jc w:val="left"/>
        <w:rPr>
          <w:rFonts w:ascii="Cambria"/>
          <w:sz w:val="22"/>
        </w:rPr>
        <w:sectPr>
          <w:pgSz w:w="12240" w:h="15840"/>
          <w:pgMar w:top="1300" w:right="1720" w:bottom="280" w:left="1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464"/>
        </w:tabs>
        <w:spacing w:before="60" w:after="0" w:line="240" w:lineRule="auto"/>
        <w:ind w:left="463" w:right="0" w:hanging="361"/>
        <w:jc w:val="left"/>
        <w:rPr>
          <w:sz w:val="26"/>
        </w:rPr>
      </w:pPr>
      <w:bookmarkStart w:id="18" w:name="10. ADVANTAGES &amp; DISADVANTAGES"/>
      <w:bookmarkEnd w:id="18"/>
      <w:bookmarkStart w:id="19" w:name="10. ADVANTAGES &amp; DISADVANTAGES"/>
      <w:bookmarkEnd w:id="19"/>
      <w:r>
        <w:t>ADVANTAGES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DISADVANTAGES</w:t>
      </w:r>
    </w:p>
    <w:p>
      <w:pPr>
        <w:pStyle w:val="8"/>
        <w:numPr>
          <w:ilvl w:val="0"/>
          <w:numId w:val="1"/>
        </w:numPr>
        <w:tabs>
          <w:tab w:val="left" w:pos="464"/>
        </w:tabs>
        <w:spacing w:before="125" w:after="0" w:line="240" w:lineRule="auto"/>
        <w:ind w:left="463" w:right="0" w:hanging="361"/>
        <w:jc w:val="left"/>
        <w:rPr>
          <w:b/>
          <w:sz w:val="26"/>
        </w:rPr>
      </w:pPr>
      <w:r>
        <w:rPr>
          <w:b/>
          <w:sz w:val="28"/>
        </w:rPr>
        <w:t>CONCLUSION</w:t>
      </w:r>
    </w:p>
    <w:p>
      <w:pPr>
        <w:pStyle w:val="3"/>
        <w:numPr>
          <w:ilvl w:val="0"/>
          <w:numId w:val="1"/>
        </w:numPr>
        <w:tabs>
          <w:tab w:val="left" w:pos="464"/>
        </w:tabs>
        <w:spacing w:before="130" w:after="0" w:line="240" w:lineRule="auto"/>
        <w:ind w:left="463" w:right="0" w:hanging="361"/>
        <w:jc w:val="left"/>
        <w:rPr>
          <w:sz w:val="26"/>
        </w:rPr>
      </w:pPr>
      <w:bookmarkStart w:id="20" w:name="12. FUTURE SCOPE"/>
      <w:bookmarkEnd w:id="20"/>
      <w:bookmarkStart w:id="21" w:name="12. FUTURE SCOPE"/>
      <w:bookmarkEnd w:id="21"/>
      <w:r>
        <w:t>FUTURE</w:t>
      </w:r>
      <w:r>
        <w:rPr>
          <w:spacing w:val="-11"/>
        </w:rPr>
        <w:t xml:space="preserve"> </w:t>
      </w:r>
      <w:r>
        <w:t>SCOPE</w:t>
      </w:r>
    </w:p>
    <w:p>
      <w:pPr>
        <w:pStyle w:val="8"/>
        <w:numPr>
          <w:ilvl w:val="0"/>
          <w:numId w:val="1"/>
        </w:numPr>
        <w:tabs>
          <w:tab w:val="left" w:pos="464"/>
        </w:tabs>
        <w:spacing w:before="124" w:after="0" w:line="240" w:lineRule="auto"/>
        <w:ind w:left="463" w:right="0" w:hanging="361"/>
        <w:jc w:val="left"/>
        <w:rPr>
          <w:b/>
          <w:sz w:val="26"/>
        </w:rPr>
      </w:pPr>
      <w:r>
        <w:rPr>
          <w:b/>
          <w:sz w:val="28"/>
        </w:rPr>
        <w:t>APPENDIX</w:t>
      </w:r>
    </w:p>
    <w:p>
      <w:pPr>
        <w:pStyle w:val="8"/>
        <w:numPr>
          <w:ilvl w:val="1"/>
          <w:numId w:val="1"/>
        </w:numPr>
        <w:tabs>
          <w:tab w:val="left" w:pos="1708"/>
        </w:tabs>
        <w:spacing w:before="120" w:after="0" w:line="240" w:lineRule="auto"/>
        <w:ind w:left="1707" w:right="0" w:hanging="563"/>
        <w:jc w:val="left"/>
        <w:rPr>
          <w:sz w:val="28"/>
        </w:rPr>
      </w:pP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</w:p>
    <w:p>
      <w:pPr>
        <w:pStyle w:val="8"/>
        <w:numPr>
          <w:ilvl w:val="1"/>
          <w:numId w:val="1"/>
        </w:numPr>
        <w:tabs>
          <w:tab w:val="left" w:pos="1708"/>
        </w:tabs>
        <w:spacing w:before="129" w:after="0" w:line="240" w:lineRule="auto"/>
        <w:ind w:left="1707" w:right="0" w:hanging="563"/>
        <w:jc w:val="left"/>
        <w:rPr>
          <w:sz w:val="28"/>
        </w:rPr>
      </w:pPr>
      <w:r>
        <w:rPr>
          <w:sz w:val="28"/>
        </w:rPr>
        <w:t>GitHub</w:t>
      </w:r>
      <w:r>
        <w:rPr>
          <w:spacing w:val="-4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Demo</w:t>
      </w:r>
      <w:r>
        <w:rPr>
          <w:spacing w:val="-4"/>
          <w:sz w:val="28"/>
        </w:rPr>
        <w:t xml:space="preserve"> </w:t>
      </w:r>
      <w:r>
        <w:rPr>
          <w:sz w:val="28"/>
        </w:rPr>
        <w:t>Link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20" w:right="1720" w:bottom="280" w:left="1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1382"/>
        </w:tabs>
        <w:spacing w:before="71" w:after="0" w:line="240" w:lineRule="auto"/>
        <w:ind w:left="1381" w:right="0" w:hanging="361"/>
        <w:jc w:val="left"/>
      </w:pPr>
      <w:bookmarkStart w:id="22" w:name="1. Introduction"/>
      <w:bookmarkEnd w:id="22"/>
      <w:bookmarkStart w:id="23" w:name="1. Introduction"/>
      <w:bookmarkEnd w:id="23"/>
      <w:r>
        <w:t>Introduction</w:t>
      </w:r>
    </w:p>
    <w:p>
      <w:pPr>
        <w:pStyle w:val="6"/>
        <w:spacing w:before="7"/>
        <w:rPr>
          <w:b/>
          <w:sz w:val="40"/>
        </w:rPr>
      </w:pPr>
    </w:p>
    <w:p>
      <w:pPr>
        <w:pStyle w:val="8"/>
        <w:numPr>
          <w:ilvl w:val="1"/>
          <w:numId w:val="2"/>
        </w:numPr>
        <w:tabs>
          <w:tab w:val="left" w:pos="1742"/>
        </w:tabs>
        <w:spacing w:before="0" w:after="0" w:line="240" w:lineRule="auto"/>
        <w:ind w:left="1741" w:right="0" w:hanging="721"/>
        <w:jc w:val="left"/>
        <w:rPr>
          <w:b/>
          <w:sz w:val="40"/>
        </w:rPr>
      </w:pPr>
      <w:r>
        <w:rPr>
          <w:b/>
          <w:sz w:val="40"/>
        </w:rPr>
        <w:t>Project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Overview</w:t>
      </w:r>
    </w:p>
    <w:p>
      <w:pPr>
        <w:pStyle w:val="6"/>
        <w:spacing w:before="2"/>
        <w:rPr>
          <w:b/>
          <w:sz w:val="43"/>
        </w:rPr>
      </w:pPr>
    </w:p>
    <w:p>
      <w:pPr>
        <w:pStyle w:val="6"/>
        <w:ind w:left="1381" w:right="101"/>
        <w:jc w:val="both"/>
        <w:rPr>
          <w:sz w:val="32"/>
        </w:rPr>
      </w:pPr>
      <w:r>
        <w:t>People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impairments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society.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constantly evolving, little is being done to improve the lives of these people. The</w:t>
      </w:r>
      <w:r>
        <w:rPr>
          <w:spacing w:val="-67"/>
        </w:rPr>
        <w:t xml:space="preserve"> </w:t>
      </w:r>
      <w:r>
        <w:t>ability to communicate with a deaf-mute person has always been difficult. It is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silent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non-mute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because hand sign language is not taught to the general public. It might be quite</w:t>
      </w:r>
      <w:r>
        <w:rPr>
          <w:spacing w:val="1"/>
        </w:rPr>
        <w:t xml:space="preserve"> </w:t>
      </w:r>
      <w:r>
        <w:t>challenging for them to communicate at times of crisis. In circumstances where</w:t>
      </w:r>
      <w:r>
        <w:rPr>
          <w:spacing w:val="1"/>
        </w:rPr>
        <w:t xml:space="preserve"> </w:t>
      </w:r>
      <w:r>
        <w:t>other modes of communication, like speech, are not possible, the human</w:t>
      </w:r>
      <w:r>
        <w:rPr>
          <w:spacing w:val="70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remained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transmission.</w:t>
      </w:r>
      <w:r>
        <w:rPr>
          <w:spacing w:val="71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>proper communication between a</w:t>
      </w:r>
      <w:r>
        <w:rPr>
          <w:spacing w:val="1"/>
        </w:rPr>
        <w:t xml:space="preserve"> </w:t>
      </w:r>
      <w:r>
        <w:t>normal person and</w:t>
      </w:r>
      <w:r>
        <w:rPr>
          <w:spacing w:val="70"/>
        </w:rPr>
        <w:t xml:space="preserve"> </w:t>
      </w:r>
      <w:r>
        <w:t>a handicapped person in</w:t>
      </w:r>
      <w:r>
        <w:rPr>
          <w:spacing w:val="1"/>
        </w:rPr>
        <w:t xml:space="preserve"> </w:t>
      </w:r>
      <w:r>
        <w:t>any language, a voice conversion system with hand gesture recognition and</w:t>
      </w:r>
      <w:r>
        <w:rPr>
          <w:spacing w:val="1"/>
        </w:rPr>
        <w:t xml:space="preserve"> </w:t>
      </w:r>
      <w:r>
        <w:t>translation</w:t>
      </w:r>
      <w:r>
        <w:rPr>
          <w:spacing w:val="-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helpful</w:t>
      </w:r>
      <w:r>
        <w:rPr>
          <w:sz w:val="32"/>
        </w:rPr>
        <w:t>.</w:t>
      </w:r>
    </w:p>
    <w:p>
      <w:pPr>
        <w:pStyle w:val="6"/>
        <w:spacing w:before="6"/>
        <w:rPr>
          <w:sz w:val="41"/>
        </w:rPr>
      </w:pPr>
    </w:p>
    <w:p>
      <w:pPr>
        <w:pStyle w:val="2"/>
        <w:numPr>
          <w:ilvl w:val="1"/>
          <w:numId w:val="2"/>
        </w:numPr>
        <w:tabs>
          <w:tab w:val="left" w:pos="1742"/>
        </w:tabs>
        <w:spacing w:before="0" w:after="0" w:line="240" w:lineRule="auto"/>
        <w:ind w:left="1741" w:right="0" w:hanging="721"/>
        <w:jc w:val="left"/>
      </w:pPr>
      <w:bookmarkStart w:id="24" w:name="1.2 Purpose"/>
      <w:bookmarkEnd w:id="24"/>
      <w:bookmarkStart w:id="25" w:name="1.2 Purpose"/>
      <w:bookmarkEnd w:id="25"/>
      <w:r>
        <w:t>Purpose</w:t>
      </w:r>
    </w:p>
    <w:p>
      <w:pPr>
        <w:pStyle w:val="6"/>
        <w:spacing w:before="10"/>
        <w:rPr>
          <w:b/>
          <w:sz w:val="39"/>
        </w:rPr>
      </w:pPr>
    </w:p>
    <w:p>
      <w:pPr>
        <w:pStyle w:val="6"/>
        <w:ind w:left="1381" w:right="117"/>
        <w:jc w:val="both"/>
      </w:pPr>
      <w:r>
        <w:t>The</w:t>
      </w:r>
      <w:r>
        <w:rPr>
          <w:spacing w:val="1"/>
        </w:rPr>
        <w:t xml:space="preserve"> </w:t>
      </w:r>
      <w:r>
        <w:t>project intends</w:t>
      </w:r>
      <w:r>
        <w:rPr>
          <w:spacing w:val="1"/>
        </w:rPr>
        <w:t xml:space="preserve"> </w:t>
      </w:r>
      <w:r>
        <w:t>to create</w:t>
      </w:r>
      <w:r>
        <w:rPr>
          <w:spacing w:val="1"/>
        </w:rPr>
        <w:t xml:space="preserve"> </w:t>
      </w:r>
      <w:r>
        <w:t>a system that can translate</w:t>
      </w:r>
      <w:r>
        <w:rPr>
          <w:spacing w:val="1"/>
        </w:rPr>
        <w:t xml:space="preserve"> </w:t>
      </w:r>
      <w:r>
        <w:t>speech</w:t>
      </w:r>
      <w:r>
        <w:rPr>
          <w:spacing w:val="70"/>
        </w:rPr>
        <w:t xml:space="preserve"> </w:t>
      </w:r>
      <w:r>
        <w:t>into specified</w:t>
      </w:r>
      <w:r>
        <w:rPr>
          <w:spacing w:val="1"/>
        </w:rPr>
        <w:t xml:space="preserve"> </w:t>
      </w:r>
      <w:r>
        <w:t>sign language for the deaf and dumb as well as translate sign language into a</w:t>
      </w:r>
      <w:r>
        <w:rPr>
          <w:spacing w:val="1"/>
        </w:rPr>
        <w:t xml:space="preserve"> </w:t>
      </w:r>
      <w:r>
        <w:t>human hearing voice</w:t>
      </w:r>
      <w:r>
        <w:rPr>
          <w:spacing w:val="1"/>
        </w:rPr>
        <w:t xml:space="preserve"> </w:t>
      </w:r>
      <w:r>
        <w:t>in the desired</w:t>
      </w:r>
      <w:r>
        <w:rPr>
          <w:spacing w:val="1"/>
        </w:rPr>
        <w:t xml:space="preserve"> </w:t>
      </w:r>
      <w:r>
        <w:t>language to communicate a</w:t>
      </w:r>
      <w:r>
        <w:rPr>
          <w:spacing w:val="1"/>
        </w:rPr>
        <w:t xml:space="preserve"> </w:t>
      </w:r>
      <w:r>
        <w:t>message to</w:t>
      </w:r>
      <w:r>
        <w:rPr>
          <w:spacing w:val="1"/>
        </w:rPr>
        <w:t xml:space="preserve"> </w:t>
      </w:r>
      <w:r>
        <w:t>normal people. A convolution neural network is being used to build a model that</w:t>
      </w:r>
      <w:r>
        <w:rPr>
          <w:spacing w:val="1"/>
        </w:rPr>
        <w:t xml:space="preserve"> </w:t>
      </w:r>
      <w:r>
        <w:t xml:space="preserve">is trained   </w:t>
      </w:r>
      <w:r>
        <w:rPr>
          <w:spacing w:val="1"/>
        </w:rPr>
        <w:t xml:space="preserve"> </w:t>
      </w:r>
      <w:r>
        <w:t>on various hand motions. Based on this model, an app is created.</w:t>
      </w:r>
      <w:r>
        <w:rPr>
          <w:spacing w:val="1"/>
        </w:rPr>
        <w:t xml:space="preserve"> </w:t>
      </w:r>
      <w:r>
        <w:t>With the help of this app, persons who are deaf or dumb can communicate using</w:t>
      </w:r>
      <w:r>
        <w:rPr>
          <w:spacing w:val="1"/>
        </w:rPr>
        <w:t xml:space="preserve"> </w:t>
      </w:r>
      <w:r>
        <w:t>signs</w:t>
      </w:r>
      <w:r>
        <w:rPr>
          <w:spacing w:val="-4"/>
        </w:rPr>
        <w:t xml:space="preserve"> </w:t>
      </w:r>
      <w:r>
        <w:t>that are</w:t>
      </w:r>
      <w:r>
        <w:rPr>
          <w:spacing w:val="-4"/>
        </w:rPr>
        <w:t xml:space="preserve"> </w:t>
      </w:r>
      <w:r>
        <w:t>translated</w:t>
      </w:r>
      <w:r>
        <w:rPr>
          <w:spacing w:val="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speech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human-understandable</w:t>
      </w:r>
      <w:r>
        <w:rPr>
          <w:spacing w:val="-3"/>
        </w:rPr>
        <w:t xml:space="preserve"> </w:t>
      </w:r>
      <w:r>
        <w:t>words.</w:t>
      </w:r>
    </w:p>
    <w:p>
      <w:pPr>
        <w:spacing w:after="0"/>
        <w:jc w:val="both"/>
        <w:sectPr>
          <w:pgSz w:w="11930" w:h="16870"/>
          <w:pgMar w:top="1320" w:right="68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1382"/>
        </w:tabs>
        <w:spacing w:before="66" w:after="0" w:line="240" w:lineRule="auto"/>
        <w:ind w:left="1381" w:right="0" w:hanging="361"/>
        <w:jc w:val="left"/>
      </w:pPr>
      <w:bookmarkStart w:id="26" w:name="2. Literature Survey"/>
      <w:bookmarkEnd w:id="26"/>
      <w:bookmarkStart w:id="27" w:name="2. Literature Survey"/>
      <w:bookmarkEnd w:id="27"/>
      <w:r>
        <w:t>Literature</w:t>
      </w:r>
      <w:r>
        <w:rPr>
          <w:spacing w:val="-10"/>
        </w:rPr>
        <w:t xml:space="preserve"> </w:t>
      </w:r>
      <w:r>
        <w:t>Survey</w:t>
      </w:r>
    </w:p>
    <w:p>
      <w:pPr>
        <w:pStyle w:val="8"/>
        <w:numPr>
          <w:ilvl w:val="1"/>
          <w:numId w:val="2"/>
        </w:numPr>
        <w:tabs>
          <w:tab w:val="left" w:pos="1742"/>
        </w:tabs>
        <w:spacing w:before="376" w:after="0" w:line="459" w:lineRule="exact"/>
        <w:ind w:left="1741" w:right="0" w:hanging="721"/>
        <w:jc w:val="left"/>
        <w:rPr>
          <w:b/>
          <w:sz w:val="40"/>
        </w:rPr>
      </w:pPr>
      <w:r>
        <w:rPr>
          <w:b/>
          <w:sz w:val="40"/>
        </w:rPr>
        <w:t>Existing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Problem</w:t>
      </w:r>
    </w:p>
    <w:p>
      <w:pPr>
        <w:pStyle w:val="6"/>
        <w:ind w:left="1741" w:right="99"/>
        <w:jc w:val="both"/>
      </w:pPr>
      <w:r>
        <w:t>In our society, we have people with disabilities. The technology is developing</w:t>
      </w:r>
      <w:r>
        <w:rPr>
          <w:spacing w:val="-67"/>
        </w:rPr>
        <w:t xml:space="preserve"> </w:t>
      </w:r>
      <w:r>
        <w:t>day by day but no significant developments are undertaken for the betterment</w:t>
      </w:r>
      <w:r>
        <w:rPr>
          <w:spacing w:val="1"/>
        </w:rPr>
        <w:t xml:space="preserve"> </w:t>
      </w:r>
      <w:r>
        <w:t>of these people.</w:t>
      </w:r>
      <w:r>
        <w:rPr>
          <w:spacing w:val="1"/>
        </w:rPr>
        <w:t xml:space="preserve"> </w:t>
      </w:r>
      <w:r>
        <w:t>Communications</w:t>
      </w:r>
      <w:r>
        <w:rPr>
          <w:spacing w:val="70"/>
        </w:rPr>
        <w:t xml:space="preserve"> </w:t>
      </w:r>
      <w:r>
        <w:t>between deaf-mute and a</w:t>
      </w:r>
      <w:r>
        <w:rPr>
          <w:spacing w:val="70"/>
        </w:rPr>
        <w:t xml:space="preserve"> </w:t>
      </w:r>
      <w:r>
        <w:t>normal person</w:t>
      </w:r>
      <w:r>
        <w:rPr>
          <w:spacing w:val="1"/>
        </w:rPr>
        <w:t xml:space="preserve"> </w:t>
      </w:r>
      <w:r>
        <w:t>has always been a challenging task. It is complicated for mute people to</w:t>
      </w:r>
      <w:r>
        <w:rPr>
          <w:spacing w:val="1"/>
        </w:rPr>
        <w:t xml:space="preserve"> </w:t>
      </w:r>
      <w:r>
        <w:t>convey their message to normal people. Since normal people are not trained</w:t>
      </w:r>
      <w:r>
        <w:rPr>
          <w:spacing w:val="1"/>
        </w:rPr>
        <w:t xml:space="preserve"> </w:t>
      </w:r>
      <w:r>
        <w:t>on hand sign language. In emergency times conveying their message is very</w:t>
      </w:r>
      <w:r>
        <w:rPr>
          <w:spacing w:val="1"/>
        </w:rPr>
        <w:t xml:space="preserve"> </w:t>
      </w:r>
      <w:r>
        <w:t>difficult.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remained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convey</w:t>
      </w:r>
      <w:r>
        <w:rPr>
          <w:spacing w:val="1"/>
        </w:rPr>
        <w:t xml:space="preserve"> </w:t>
      </w:r>
      <w:r>
        <w:t>information in situations where other forms like speech cannot be used. Voice</w:t>
      </w:r>
      <w:r>
        <w:rPr>
          <w:spacing w:val="-67"/>
        </w:rPr>
        <w:t xml:space="preserve"> </w:t>
      </w:r>
      <w:r>
        <w:t>Conversion System with Hand Gesture Recognition and translation will be</w:t>
      </w:r>
      <w:r>
        <w:rPr>
          <w:spacing w:val="1"/>
        </w:rPr>
        <w:t xml:space="preserve"> </w:t>
      </w:r>
      <w:r>
        <w:t>handy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conversation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impaired</w:t>
      </w:r>
      <w:r>
        <w:rPr>
          <w:spacing w:val="-3"/>
        </w:rPr>
        <w:t xml:space="preserve"> </w:t>
      </w:r>
      <w:r>
        <w:t>person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language.</w:t>
      </w:r>
    </w:p>
    <w:p>
      <w:pPr>
        <w:pStyle w:val="2"/>
        <w:numPr>
          <w:ilvl w:val="1"/>
          <w:numId w:val="2"/>
        </w:numPr>
        <w:tabs>
          <w:tab w:val="left" w:pos="1742"/>
        </w:tabs>
        <w:spacing w:before="267" w:after="0" w:line="240" w:lineRule="auto"/>
        <w:ind w:left="1741" w:right="0" w:hanging="721"/>
        <w:jc w:val="left"/>
      </w:pPr>
      <w:bookmarkStart w:id="28" w:name="2.2 References"/>
      <w:bookmarkEnd w:id="28"/>
      <w:bookmarkStart w:id="29" w:name="2.2 References"/>
      <w:bookmarkEnd w:id="29"/>
      <w:r>
        <w:t>References</w:t>
      </w:r>
    </w:p>
    <w:p>
      <w:pPr>
        <w:pStyle w:val="6"/>
        <w:spacing w:before="32"/>
        <w:ind w:left="1381" w:right="114"/>
        <w:jc w:val="both"/>
      </w:pPr>
      <w:r>
        <w:t>Design of Communication Interpreter for Deaf and Dumb Person was published</w:t>
      </w:r>
      <w:r>
        <w:rPr>
          <w:spacing w:val="1"/>
        </w:rPr>
        <w:t xml:space="preserve"> </w:t>
      </w:r>
      <w:r>
        <w:t>by Pallavi Verma</w:t>
      </w:r>
      <w:r>
        <w:rPr>
          <w:spacing w:val="1"/>
        </w:rPr>
        <w:t xml:space="preserve"> </w:t>
      </w:r>
      <w:r>
        <w:t>(Electrical and</w:t>
      </w:r>
      <w:r>
        <w:rPr>
          <w:spacing w:val="1"/>
        </w:rPr>
        <w:t xml:space="preserve"> </w:t>
      </w:r>
      <w:r>
        <w:t>Electronics Department,</w:t>
      </w:r>
      <w:r>
        <w:rPr>
          <w:spacing w:val="1"/>
        </w:rPr>
        <w:t xml:space="preserve"> </w:t>
      </w:r>
      <w:r>
        <w:t>Amity University,</w:t>
      </w:r>
      <w:r>
        <w:rPr>
          <w:spacing w:val="1"/>
        </w:rPr>
        <w:t xml:space="preserve"> </w:t>
      </w:r>
      <w:r>
        <w:t>Greater Noida, Uttar Pradesh, India), Shimi S. L (Assistant Professor, NITTTR,</w:t>
      </w:r>
      <w:r>
        <w:rPr>
          <w:spacing w:val="1"/>
        </w:rPr>
        <w:t xml:space="preserve"> </w:t>
      </w:r>
      <w:r>
        <w:t>Chandigarh,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),</w:t>
      </w:r>
      <w:r>
        <w:rPr>
          <w:spacing w:val="1"/>
        </w:rPr>
        <w:t xml:space="preserve"> </w:t>
      </w:r>
      <w:r>
        <w:t>Richa</w:t>
      </w:r>
      <w:r>
        <w:rPr>
          <w:spacing w:val="1"/>
        </w:rPr>
        <w:t xml:space="preserve"> </w:t>
      </w:r>
      <w:r>
        <w:t>Priyadarshani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Department,</w:t>
      </w:r>
      <w:r>
        <w:rPr>
          <w:spacing w:val="2"/>
        </w:rPr>
        <w:t xml:space="preserve"> </w:t>
      </w:r>
      <w:r>
        <w:t>Amity</w:t>
      </w:r>
      <w:r>
        <w:rPr>
          <w:spacing w:val="-4"/>
        </w:rPr>
        <w:t xml:space="preserve"> </w:t>
      </w:r>
      <w:r>
        <w:t>University,</w:t>
      </w:r>
      <w:r>
        <w:rPr>
          <w:spacing w:val="3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Noida,</w:t>
      </w:r>
      <w:r>
        <w:rPr>
          <w:spacing w:val="3"/>
        </w:rPr>
        <w:t xml:space="preserve"> </w:t>
      </w:r>
      <w:r>
        <w:t>Uttar</w:t>
      </w:r>
      <w:r>
        <w:rPr>
          <w:spacing w:val="-1"/>
        </w:rPr>
        <w:t xml:space="preserve"> </w:t>
      </w:r>
      <w:r>
        <w:t>Pradesh,</w:t>
      </w:r>
      <w:r>
        <w:rPr>
          <w:spacing w:val="2"/>
        </w:rPr>
        <w:t xml:space="preserve"> </w:t>
      </w:r>
      <w:r>
        <w:t>India).</w:t>
      </w:r>
    </w:p>
    <w:p>
      <w:pPr>
        <w:pStyle w:val="6"/>
        <w:spacing w:before="3"/>
        <w:ind w:left="1381"/>
        <w:jc w:val="both"/>
      </w:pPr>
      <w:r>
        <w:t>International</w:t>
      </w:r>
      <w:r>
        <w:rPr>
          <w:spacing w:val="-6"/>
        </w:rPr>
        <w:t xml:space="preserve"> </w:t>
      </w:r>
      <w:r>
        <w:t>Journal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(IJSR)</w:t>
      </w:r>
      <w:r>
        <w:rPr>
          <w:spacing w:val="-1"/>
        </w:rPr>
        <w:t xml:space="preserve"> </w:t>
      </w:r>
      <w:r>
        <w:t>·</w:t>
      </w:r>
      <w:r>
        <w:rPr>
          <w:spacing w:val="-8"/>
        </w:rPr>
        <w:t xml:space="preserve"> </w:t>
      </w:r>
      <w:r>
        <w:t>Jan</w:t>
      </w:r>
      <w:r>
        <w:rPr>
          <w:spacing w:val="-11"/>
        </w:rPr>
        <w:t xml:space="preserve"> </w:t>
      </w:r>
      <w:r>
        <w:t>2013</w:t>
      </w:r>
    </w:p>
    <w:p>
      <w:pPr>
        <w:pStyle w:val="6"/>
        <w:rPr>
          <w:sz w:val="30"/>
        </w:rPr>
      </w:pPr>
    </w:p>
    <w:p>
      <w:pPr>
        <w:pStyle w:val="6"/>
        <w:spacing w:before="7"/>
        <w:rPr>
          <w:sz w:val="32"/>
        </w:rPr>
      </w:pPr>
    </w:p>
    <w:p>
      <w:pPr>
        <w:pStyle w:val="6"/>
        <w:spacing w:line="242" w:lineRule="auto"/>
        <w:ind w:left="1381" w:right="111"/>
      </w:pPr>
      <w:r>
        <w:t>Development of full duplex intelligent communication system for deaf and dumb</w:t>
      </w:r>
      <w:r>
        <w:rPr>
          <w:spacing w:val="-67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January</w:t>
      </w:r>
      <w:r>
        <w:rPr>
          <w:spacing w:val="1"/>
        </w:rPr>
        <w:t xml:space="preserve"> </w:t>
      </w:r>
      <w:r>
        <w:t>2017</w:t>
      </w:r>
      <w:r>
        <w:rPr>
          <w:spacing w:val="1"/>
        </w:rPr>
        <w:t xml:space="preserve"> </w:t>
      </w:r>
      <w:r>
        <w:t>DOI:10.1109/CONFLUENCE.2017.7943247</w:t>
      </w:r>
    </w:p>
    <w:p>
      <w:pPr>
        <w:pStyle w:val="6"/>
        <w:spacing w:before="9"/>
        <w:rPr>
          <w:sz w:val="33"/>
        </w:rPr>
      </w:pPr>
    </w:p>
    <w:p>
      <w:pPr>
        <w:pStyle w:val="6"/>
        <w:ind w:left="1381" w:right="99"/>
        <w:jc w:val="both"/>
      </w:pPr>
      <w:r>
        <w:t>At</w:t>
      </w:r>
      <w:r>
        <w:rPr>
          <w:spacing w:val="1"/>
        </w:rPr>
        <w:t xml:space="preserve"> </w:t>
      </w:r>
      <w:r>
        <w:t>7th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Confluence</w:t>
      </w:r>
      <w:r>
        <w:rPr>
          <w:spacing w:val="1"/>
        </w:rPr>
        <w:t xml:space="preserve"> </w:t>
      </w:r>
      <w:r>
        <w:t>(Confluence)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Surbhi</w:t>
      </w:r>
      <w:r>
        <w:rPr>
          <w:spacing w:val="1"/>
        </w:rPr>
        <w:t xml:space="preserve"> </w:t>
      </w:r>
      <w:r>
        <w:t>Rathi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Information Technology, Yeshwantrao Chavan College of Engineering Nagpur,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Ujwalla</w:t>
      </w:r>
      <w:r>
        <w:rPr>
          <w:spacing w:val="1"/>
        </w:rPr>
        <w:t xml:space="preserve"> </w:t>
      </w:r>
      <w:r>
        <w:t>Gawande,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Yeshwantrao Chavan</w:t>
      </w:r>
      <w:r>
        <w:rPr>
          <w:spacing w:val="-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Nagpur,</w:t>
      </w:r>
      <w:r>
        <w:rPr>
          <w:spacing w:val="4"/>
        </w:rPr>
        <w:t xml:space="preserve"> </w:t>
      </w:r>
      <w:r>
        <w:t>India.</w:t>
      </w:r>
    </w:p>
    <w:p>
      <w:pPr>
        <w:pStyle w:val="6"/>
        <w:spacing w:before="7"/>
        <w:rPr>
          <w:sz w:val="31"/>
        </w:rPr>
      </w:pPr>
    </w:p>
    <w:p>
      <w:pPr>
        <w:pStyle w:val="6"/>
        <w:ind w:left="1381" w:right="110"/>
        <w:jc w:val="both"/>
      </w:pPr>
      <w:r>
        <w:t>A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Dumb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Rumana(B.E</w:t>
      </w:r>
      <w:r>
        <w:rPr>
          <w:spacing w:val="1"/>
        </w:rPr>
        <w:t xml:space="preserve"> </w:t>
      </w:r>
      <w:r>
        <w:t>Graduate(IV</w:t>
      </w:r>
      <w:r>
        <w:rPr>
          <w:spacing w:val="1"/>
        </w:rPr>
        <w:t xml:space="preserve"> </w:t>
      </w:r>
      <w:r>
        <w:t>year),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SCSVMV,</w:t>
      </w:r>
      <w:r>
        <w:rPr>
          <w:spacing w:val="1"/>
        </w:rPr>
        <w:t xml:space="preserve"> </w:t>
      </w:r>
      <w:r>
        <w:t>Kanchipuram)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Reddygari</w:t>
      </w:r>
      <w:r>
        <w:rPr>
          <w:spacing w:val="1"/>
        </w:rPr>
        <w:t xml:space="preserve"> </w:t>
      </w:r>
      <w:r>
        <w:t>Sandhya</w:t>
      </w:r>
      <w:r>
        <w:rPr>
          <w:spacing w:val="1"/>
        </w:rPr>
        <w:t xml:space="preserve"> </w:t>
      </w:r>
      <w:r>
        <w:t>Rani(B.E Graduate(IV year), Department of Computer Science and Engineering,</w:t>
      </w:r>
      <w:r>
        <w:rPr>
          <w:spacing w:val="-67"/>
        </w:rPr>
        <w:t xml:space="preserve"> </w:t>
      </w:r>
      <w:r>
        <w:t>SCSVMV, Kanchipuram) , Mrs. R. Prema(Assistant Professor, Department of</w:t>
      </w:r>
      <w:r>
        <w:rPr>
          <w:spacing w:val="1"/>
        </w:rPr>
        <w:t xml:space="preserve"> </w:t>
      </w:r>
      <w:r>
        <w:t>Computer 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Engineering,</w:t>
      </w:r>
      <w:r>
        <w:rPr>
          <w:spacing w:val="3"/>
        </w:rPr>
        <w:t xml:space="preserve"> </w:t>
      </w:r>
      <w:r>
        <w:t>SCSVMV,</w:t>
      </w:r>
      <w:r>
        <w:rPr>
          <w:spacing w:val="5"/>
        </w:rPr>
        <w:t xml:space="preserve"> </w:t>
      </w:r>
      <w:r>
        <w:t>Kanchipuram).</w:t>
      </w:r>
    </w:p>
    <w:p>
      <w:pPr>
        <w:pStyle w:val="6"/>
        <w:spacing w:before="36"/>
        <w:ind w:left="1381"/>
        <w:jc w:val="both"/>
      </w:pPr>
      <w:r>
        <w:t>Published</w:t>
      </w:r>
      <w:r>
        <w:rPr>
          <w:spacing w:val="-7"/>
        </w:rPr>
        <w:t xml:space="preserve"> </w:t>
      </w:r>
      <w:r>
        <w:t>(First</w:t>
      </w:r>
      <w:r>
        <w:rPr>
          <w:spacing w:val="-7"/>
        </w:rPr>
        <w:t xml:space="preserve"> </w:t>
      </w:r>
      <w:r>
        <w:t>Online):</w:t>
      </w:r>
      <w:r>
        <w:rPr>
          <w:spacing w:val="-6"/>
        </w:rPr>
        <w:t xml:space="preserve"> </w:t>
      </w:r>
      <w:r>
        <w:t>01-11-2021</w:t>
      </w:r>
    </w:p>
    <w:p>
      <w:pPr>
        <w:spacing w:after="0"/>
        <w:jc w:val="both"/>
        <w:sectPr>
          <w:pgSz w:w="11930" w:h="16870"/>
          <w:pgMar w:top="1320" w:right="68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1"/>
          <w:numId w:val="2"/>
        </w:numPr>
        <w:tabs>
          <w:tab w:val="left" w:pos="1718"/>
        </w:tabs>
        <w:spacing w:before="66" w:after="0" w:line="459" w:lineRule="exact"/>
        <w:ind w:left="1717" w:right="0" w:hanging="601"/>
        <w:jc w:val="left"/>
      </w:pPr>
      <w:bookmarkStart w:id="30" w:name="2.3 Problem Definition Statement"/>
      <w:bookmarkEnd w:id="30"/>
      <w:bookmarkStart w:id="31" w:name="2.3 Problem Definition Statement"/>
      <w:bookmarkEnd w:id="31"/>
      <w:r>
        <w:t>Problem</w:t>
      </w:r>
      <w:r>
        <w:rPr>
          <w:spacing w:val="-1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Statement</w:t>
      </w:r>
    </w:p>
    <w:p>
      <w:pPr>
        <w:pStyle w:val="6"/>
        <w:ind w:left="1482" w:right="105" w:hanging="34"/>
        <w:jc w:val="both"/>
      </w:pPr>
      <w:r>
        <w:t>People with disabilities are a part of our society. Even though technology is</w:t>
      </w:r>
      <w:r>
        <w:rPr>
          <w:spacing w:val="1"/>
        </w:rPr>
        <w:t xml:space="preserve"> </w:t>
      </w:r>
      <w:r>
        <w:t>constantly evolving, little is being done to improve the lives of these people.</w:t>
      </w:r>
      <w:r>
        <w:rPr>
          <w:spacing w:val="1"/>
        </w:rPr>
        <w:t xml:space="preserve"> </w:t>
      </w:r>
      <w:r>
        <w:t>Communication with a deaf-mute person has always been difficult. Because</w:t>
      </w:r>
      <w:r>
        <w:rPr>
          <w:spacing w:val="1"/>
        </w:rPr>
        <w:t xml:space="preserve"> </w:t>
      </w:r>
      <w:r>
        <w:t>hand sign language is not taught to the general public, it can be difficult for</w:t>
      </w:r>
      <w:r>
        <w:rPr>
          <w:spacing w:val="1"/>
        </w:rPr>
        <w:t xml:space="preserve"> </w:t>
      </w:r>
      <w:r>
        <w:t>silent people to communicate with non-mute people. In times of</w:t>
      </w:r>
      <w:r>
        <w:rPr>
          <w:spacing w:val="70"/>
        </w:rPr>
        <w:t xml:space="preserve"> </w:t>
      </w:r>
      <w:r>
        <w:t>crisis,</w:t>
      </w:r>
      <w:r>
        <w:rPr>
          <w:spacing w:val="70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may find it difficult to communicate.</w:t>
      </w:r>
      <w:r>
        <w:rPr>
          <w:spacing w:val="1"/>
        </w:rPr>
        <w:t xml:space="preserve"> </w:t>
      </w:r>
      <w:r>
        <w:t>When other</w:t>
      </w:r>
      <w:r>
        <w:rPr>
          <w:spacing w:val="70"/>
        </w:rPr>
        <w:t xml:space="preserve"> </w:t>
      </w:r>
      <w:r>
        <w:t>modes of communication,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speech,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unavailable,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remained</w:t>
      </w:r>
      <w:r>
        <w:rPr>
          <w:spacing w:val="71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transmission.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system with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gesture recognition and translation will be very helpful in establishing proper</w:t>
      </w:r>
      <w:r>
        <w:rPr>
          <w:spacing w:val="1"/>
        </w:rPr>
        <w:t xml:space="preserve"> </w:t>
      </w:r>
      <w:r>
        <w:t>communication between a normal person and a handicapped person in any</w:t>
      </w:r>
      <w:r>
        <w:rPr>
          <w:spacing w:val="1"/>
        </w:rPr>
        <w:t xml:space="preserve"> </w:t>
      </w:r>
      <w:r>
        <w:t>language.</w:t>
      </w:r>
    </w:p>
    <w:p>
      <w:pPr>
        <w:spacing w:after="0"/>
        <w:jc w:val="both"/>
        <w:sectPr>
          <w:pgSz w:w="11930" w:h="16870"/>
          <w:pgMar w:top="1320" w:right="68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1382"/>
        </w:tabs>
        <w:spacing w:before="66" w:after="0" w:line="240" w:lineRule="auto"/>
        <w:ind w:left="1381" w:right="0" w:hanging="361"/>
        <w:jc w:val="left"/>
      </w:pPr>
      <w:bookmarkStart w:id="32" w:name="3. Ideation and Proposed Solution"/>
      <w:bookmarkEnd w:id="32"/>
      <w:bookmarkStart w:id="33" w:name="3. Ideation and Proposed Solution"/>
      <w:bookmarkEnd w:id="33"/>
      <w:r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>
      <w:pPr>
        <w:pStyle w:val="8"/>
        <w:numPr>
          <w:ilvl w:val="1"/>
          <w:numId w:val="2"/>
        </w:numPr>
        <w:tabs>
          <w:tab w:val="left" w:pos="1742"/>
        </w:tabs>
        <w:spacing w:before="261" w:after="0" w:line="240" w:lineRule="auto"/>
        <w:ind w:left="1741" w:right="0" w:hanging="721"/>
        <w:jc w:val="left"/>
        <w:rPr>
          <w:b/>
          <w:sz w:val="40"/>
        </w:rPr>
      </w:pPr>
      <w:r>
        <w:rPr>
          <w:b/>
          <w:sz w:val="40"/>
        </w:rPr>
        <w:t>Empathy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Map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Canvas</w:t>
      </w:r>
    </w:p>
    <w:p>
      <w:pPr>
        <w:pStyle w:val="6"/>
        <w:spacing w:before="1"/>
        <w:rPr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865505</wp:posOffset>
            </wp:positionH>
            <wp:positionV relativeFrom="paragraph">
              <wp:posOffset>113030</wp:posOffset>
            </wp:positionV>
            <wp:extent cx="5873750" cy="35960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90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44"/>
        </w:rPr>
      </w:pPr>
    </w:p>
    <w:p>
      <w:pPr>
        <w:pStyle w:val="2"/>
        <w:numPr>
          <w:ilvl w:val="1"/>
          <w:numId w:val="2"/>
        </w:numPr>
        <w:tabs>
          <w:tab w:val="left" w:pos="1742"/>
        </w:tabs>
        <w:spacing w:before="298" w:after="0" w:line="240" w:lineRule="auto"/>
        <w:ind w:left="1741" w:right="0" w:hanging="721"/>
        <w:jc w:val="left"/>
      </w:pPr>
      <w:bookmarkStart w:id="34" w:name="3.2 Ideation and Brainstorming"/>
      <w:bookmarkEnd w:id="34"/>
      <w:bookmarkStart w:id="35" w:name="3.2 Ideation and Brainstorming"/>
      <w:bookmarkEnd w:id="35"/>
      <w:r>
        <w:t>Ideation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Brainstorming</w:t>
      </w:r>
    </w:p>
    <w:p>
      <w:pPr>
        <w:pStyle w:val="6"/>
        <w:spacing w:before="2"/>
        <w:rPr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469900</wp:posOffset>
            </wp:positionH>
            <wp:positionV relativeFrom="paragraph">
              <wp:posOffset>142875</wp:posOffset>
            </wp:positionV>
            <wp:extent cx="6513195" cy="38569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318" cy="385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30" w:h="16870"/>
          <w:pgMar w:top="1320" w:right="68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numPr>
          <w:ilvl w:val="1"/>
          <w:numId w:val="2"/>
        </w:numPr>
        <w:tabs>
          <w:tab w:val="left" w:pos="1742"/>
        </w:tabs>
        <w:spacing w:before="66" w:after="0" w:line="240" w:lineRule="auto"/>
        <w:ind w:left="1741" w:right="0" w:hanging="721"/>
        <w:jc w:val="left"/>
        <w:rPr>
          <w:b/>
          <w:sz w:val="40"/>
        </w:rPr>
      </w:pPr>
      <w:r>
        <w:rPr>
          <w:b/>
          <w:sz w:val="40"/>
        </w:rPr>
        <w:t>Proposed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Solution</w:t>
      </w:r>
    </w:p>
    <w:tbl>
      <w:tblPr>
        <w:tblStyle w:val="5"/>
        <w:tblW w:w="0" w:type="auto"/>
        <w:tblInd w:w="4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8"/>
        <w:gridCol w:w="3492"/>
        <w:gridCol w:w="58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3" w:hRule="atLeast"/>
        </w:trPr>
        <w:tc>
          <w:tcPr>
            <w:tcW w:w="658" w:type="dxa"/>
          </w:tcPr>
          <w:p>
            <w:pPr>
              <w:pStyle w:val="9"/>
              <w:spacing w:line="312" w:lineRule="exact"/>
              <w:ind w:left="11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S</w:t>
            </w:r>
          </w:p>
          <w:p>
            <w:pPr>
              <w:pStyle w:val="9"/>
              <w:spacing w:line="311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492" w:type="dxa"/>
          </w:tcPr>
          <w:p>
            <w:pPr>
              <w:pStyle w:val="9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5811" w:type="dxa"/>
          </w:tcPr>
          <w:p>
            <w:pPr>
              <w:pStyle w:val="9"/>
              <w:spacing w:line="320" w:lineRule="exact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77" w:hRule="atLeast"/>
        </w:trPr>
        <w:tc>
          <w:tcPr>
            <w:tcW w:w="658" w:type="dxa"/>
          </w:tcPr>
          <w:p>
            <w:pPr>
              <w:pStyle w:val="9"/>
              <w:spacing w:line="315" w:lineRule="exact"/>
              <w:ind w:left="0" w:right="40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492" w:type="dxa"/>
          </w:tcPr>
          <w:p>
            <w:pPr>
              <w:pStyle w:val="9"/>
              <w:spacing w:line="242" w:lineRule="auto"/>
              <w:ind w:left="110" w:right="101"/>
              <w:rPr>
                <w:sz w:val="28"/>
              </w:rPr>
            </w:pPr>
            <w:r>
              <w:rPr>
                <w:color w:val="202020"/>
                <w:sz w:val="28"/>
              </w:rPr>
              <w:t>Problem Statement (Problem</w:t>
            </w:r>
            <w:r>
              <w:rPr>
                <w:color w:val="202020"/>
                <w:spacing w:val="-67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to</w:t>
            </w:r>
            <w:r>
              <w:rPr>
                <w:color w:val="202020"/>
                <w:spacing w:val="-4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be</w:t>
            </w:r>
            <w:r>
              <w:rPr>
                <w:color w:val="202020"/>
                <w:spacing w:val="2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solved)</w:t>
            </w:r>
          </w:p>
        </w:tc>
        <w:tc>
          <w:tcPr>
            <w:tcW w:w="5811" w:type="dxa"/>
          </w:tcPr>
          <w:p>
            <w:pPr>
              <w:pStyle w:val="9"/>
              <w:ind w:left="113" w:right="87"/>
              <w:jc w:val="both"/>
              <w:rPr>
                <w:sz w:val="28"/>
              </w:rPr>
            </w:pPr>
            <w:r>
              <w:rPr>
                <w:sz w:val="28"/>
              </w:rPr>
              <w:t>In our society, we have people with disabilities.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technology is developing day by day but no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significant developments are undertaken for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betterment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people.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Communications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deaf-mute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normal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always been a challenging task. It is very difficult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mute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normal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people.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normal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trained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language.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emergency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times conveying their message is very difficult.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human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remained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popular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choice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to convey information in situations where other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forms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used.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Voice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Conversion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Recognition 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translation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very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useful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>
            <w:pPr>
              <w:pStyle w:val="9"/>
              <w:spacing w:line="322" w:lineRule="exact"/>
              <w:ind w:left="113" w:right="91"/>
              <w:jc w:val="both"/>
              <w:rPr>
                <w:sz w:val="28"/>
              </w:rPr>
            </w:pPr>
            <w:r>
              <w:rPr>
                <w:sz w:val="28"/>
              </w:rPr>
              <w:t>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conversation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normal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impaired person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language.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86" w:hRule="atLeast"/>
        </w:trPr>
        <w:tc>
          <w:tcPr>
            <w:tcW w:w="658" w:type="dxa"/>
          </w:tcPr>
          <w:p>
            <w:pPr>
              <w:pStyle w:val="9"/>
              <w:spacing w:line="320" w:lineRule="exact"/>
              <w:ind w:left="0" w:right="40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492" w:type="dxa"/>
          </w:tcPr>
          <w:p>
            <w:pPr>
              <w:pStyle w:val="9"/>
              <w:spacing w:line="320" w:lineRule="exact"/>
              <w:ind w:left="110"/>
              <w:rPr>
                <w:sz w:val="28"/>
              </w:rPr>
            </w:pPr>
            <w:r>
              <w:rPr>
                <w:color w:val="202020"/>
                <w:sz w:val="28"/>
              </w:rPr>
              <w:t>Idea</w:t>
            </w:r>
            <w:r>
              <w:rPr>
                <w:color w:val="202020"/>
                <w:spacing w:val="-7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/</w:t>
            </w:r>
            <w:r>
              <w:rPr>
                <w:color w:val="202020"/>
                <w:spacing w:val="-4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Solution</w:t>
            </w:r>
            <w:r>
              <w:rPr>
                <w:color w:val="202020"/>
                <w:spacing w:val="-7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description</w:t>
            </w:r>
          </w:p>
        </w:tc>
        <w:tc>
          <w:tcPr>
            <w:tcW w:w="5811" w:type="dxa"/>
          </w:tcPr>
          <w:p>
            <w:pPr>
              <w:pStyle w:val="9"/>
              <w:ind w:left="113" w:right="87" w:firstLine="67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aims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converts the sign language into a human hearing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voice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desired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convey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normal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people,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convert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speech into understandable sign language for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deaf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dumb.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making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convolution neural network to create a model that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is trained on different hand gestures. An app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built which uses this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model. This app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enables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deaf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dumb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convey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information using signs which get converted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human-understandable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</w:p>
          <w:p>
            <w:pPr>
              <w:pStyle w:val="9"/>
              <w:spacing w:line="304" w:lineRule="exact"/>
              <w:ind w:left="113"/>
              <w:jc w:val="both"/>
              <w:rPr>
                <w:sz w:val="28"/>
              </w:rPr>
            </w:pPr>
            <w:r>
              <w:rPr>
                <w:sz w:val="28"/>
              </w:rPr>
              <w:t>given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output.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7" w:hRule="atLeast"/>
        </w:trPr>
        <w:tc>
          <w:tcPr>
            <w:tcW w:w="658" w:type="dxa"/>
          </w:tcPr>
          <w:p>
            <w:pPr>
              <w:pStyle w:val="9"/>
              <w:spacing w:line="315" w:lineRule="exact"/>
              <w:ind w:left="0" w:right="40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492" w:type="dxa"/>
          </w:tcPr>
          <w:p>
            <w:pPr>
              <w:pStyle w:val="9"/>
              <w:spacing w:line="315" w:lineRule="exact"/>
              <w:ind w:left="110"/>
              <w:rPr>
                <w:sz w:val="28"/>
              </w:rPr>
            </w:pPr>
            <w:r>
              <w:rPr>
                <w:color w:val="202020"/>
                <w:sz w:val="28"/>
              </w:rPr>
              <w:t>Novelty</w:t>
            </w:r>
            <w:r>
              <w:rPr>
                <w:color w:val="202020"/>
                <w:spacing w:val="-1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/</w:t>
            </w:r>
            <w:r>
              <w:rPr>
                <w:color w:val="202020"/>
                <w:spacing w:val="-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Uniqueness</w:t>
            </w:r>
          </w:p>
        </w:tc>
        <w:tc>
          <w:tcPr>
            <w:tcW w:w="5811" w:type="dxa"/>
          </w:tcPr>
          <w:p>
            <w:pPr>
              <w:pStyle w:val="9"/>
              <w:numPr>
                <w:ilvl w:val="0"/>
                <w:numId w:val="3"/>
              </w:numPr>
              <w:tabs>
                <w:tab w:val="left" w:pos="901"/>
                <w:tab w:val="left" w:pos="902"/>
              </w:tabs>
              <w:spacing w:before="0" w:after="0" w:line="335" w:lineRule="exact"/>
              <w:ind w:left="901" w:right="0" w:hanging="428"/>
              <w:jc w:val="left"/>
              <w:rPr>
                <w:sz w:val="28"/>
              </w:rPr>
            </w:pPr>
            <w:r>
              <w:rPr>
                <w:sz w:val="28"/>
              </w:rPr>
              <w:t>Facial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Emotion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834"/>
                <w:tab w:val="left" w:pos="835"/>
              </w:tabs>
              <w:spacing w:before="2" w:after="0" w:line="342" w:lineRule="exact"/>
              <w:ind w:left="834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Language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customization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834"/>
                <w:tab w:val="left" w:pos="835"/>
              </w:tabs>
              <w:spacing w:before="0" w:after="0" w:line="334" w:lineRule="exact"/>
              <w:ind w:left="834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User-friendly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834"/>
                <w:tab w:val="left" w:pos="835"/>
              </w:tabs>
              <w:spacing w:before="0" w:after="0" w:line="335" w:lineRule="exact"/>
              <w:ind w:left="834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Greater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accuracy.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8" w:hRule="atLeast"/>
        </w:trPr>
        <w:tc>
          <w:tcPr>
            <w:tcW w:w="658" w:type="dxa"/>
          </w:tcPr>
          <w:p>
            <w:pPr>
              <w:pStyle w:val="9"/>
              <w:spacing w:line="320" w:lineRule="exact"/>
              <w:ind w:left="0" w:right="40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492" w:type="dxa"/>
          </w:tcPr>
          <w:p>
            <w:pPr>
              <w:pStyle w:val="9"/>
              <w:tabs>
                <w:tab w:val="left" w:pos="1022"/>
                <w:tab w:val="left" w:pos="2006"/>
                <w:tab w:val="left" w:pos="2294"/>
              </w:tabs>
              <w:ind w:left="110" w:right="109"/>
              <w:rPr>
                <w:sz w:val="28"/>
              </w:rPr>
            </w:pPr>
            <w:r>
              <w:rPr>
                <w:color w:val="202020"/>
                <w:sz w:val="28"/>
              </w:rPr>
              <w:t>Social</w:t>
            </w:r>
            <w:r>
              <w:rPr>
                <w:color w:val="202020"/>
                <w:sz w:val="28"/>
              </w:rPr>
              <w:tab/>
            </w:r>
            <w:r>
              <w:rPr>
                <w:color w:val="202020"/>
                <w:sz w:val="28"/>
              </w:rPr>
              <w:t>Impact</w:t>
            </w:r>
            <w:r>
              <w:rPr>
                <w:color w:val="202020"/>
                <w:sz w:val="28"/>
              </w:rPr>
              <w:tab/>
            </w:r>
            <w:r>
              <w:rPr>
                <w:color w:val="202020"/>
                <w:sz w:val="28"/>
              </w:rPr>
              <w:t>/</w:t>
            </w:r>
            <w:r>
              <w:rPr>
                <w:color w:val="202020"/>
                <w:sz w:val="28"/>
              </w:rPr>
              <w:tab/>
            </w:r>
            <w:r>
              <w:rPr>
                <w:color w:val="202020"/>
                <w:spacing w:val="-3"/>
                <w:sz w:val="28"/>
              </w:rPr>
              <w:t>Customer</w:t>
            </w:r>
            <w:r>
              <w:rPr>
                <w:color w:val="202020"/>
                <w:spacing w:val="-67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Satisfaction</w:t>
            </w:r>
          </w:p>
        </w:tc>
        <w:tc>
          <w:tcPr>
            <w:tcW w:w="5811" w:type="dxa"/>
          </w:tcPr>
          <w:p>
            <w:pPr>
              <w:pStyle w:val="9"/>
              <w:spacing w:before="1" w:line="237" w:lineRule="auto"/>
              <w:ind w:left="113" w:right="8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keen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providing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friendly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experience.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(UI)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aimed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developed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way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very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handy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easy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learn.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also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aimed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light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weight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would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make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faster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results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hence 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 better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Experience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(UX).</w:t>
            </w:r>
          </w:p>
        </w:tc>
      </w:tr>
    </w:tbl>
    <w:p>
      <w:pPr>
        <w:spacing w:after="0" w:line="237" w:lineRule="auto"/>
        <w:rPr>
          <w:sz w:val="28"/>
        </w:rPr>
        <w:sectPr>
          <w:pgSz w:w="11930" w:h="16870"/>
          <w:pgMar w:top="1320" w:right="68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4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8"/>
        <w:gridCol w:w="3492"/>
        <w:gridCol w:w="58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4" w:hRule="atLeast"/>
        </w:trPr>
        <w:tc>
          <w:tcPr>
            <w:tcW w:w="658" w:type="dxa"/>
          </w:tcPr>
          <w:p>
            <w:pPr>
              <w:pStyle w:val="9"/>
              <w:spacing w:line="315" w:lineRule="exact"/>
              <w:ind w:left="0" w:right="40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492" w:type="dxa"/>
          </w:tcPr>
          <w:p>
            <w:pPr>
              <w:pStyle w:val="9"/>
              <w:tabs>
                <w:tab w:val="left" w:pos="1349"/>
                <w:tab w:val="left" w:pos="2313"/>
              </w:tabs>
              <w:ind w:left="110" w:right="107"/>
              <w:rPr>
                <w:sz w:val="28"/>
              </w:rPr>
            </w:pPr>
            <w:r>
              <w:rPr>
                <w:color w:val="202020"/>
                <w:sz w:val="28"/>
              </w:rPr>
              <w:t>Business</w:t>
            </w:r>
            <w:r>
              <w:rPr>
                <w:color w:val="202020"/>
                <w:sz w:val="28"/>
              </w:rPr>
              <w:tab/>
            </w:r>
            <w:r>
              <w:rPr>
                <w:color w:val="202020"/>
                <w:sz w:val="28"/>
              </w:rPr>
              <w:t>Model</w:t>
            </w:r>
            <w:r>
              <w:rPr>
                <w:color w:val="202020"/>
                <w:sz w:val="28"/>
              </w:rPr>
              <w:tab/>
            </w:r>
            <w:r>
              <w:rPr>
                <w:color w:val="202020"/>
                <w:spacing w:val="-3"/>
                <w:sz w:val="28"/>
              </w:rPr>
              <w:t>(Revenue</w:t>
            </w:r>
            <w:r>
              <w:rPr>
                <w:color w:val="202020"/>
                <w:spacing w:val="-67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Model)</w:t>
            </w:r>
          </w:p>
        </w:tc>
        <w:tc>
          <w:tcPr>
            <w:tcW w:w="5811" w:type="dxa"/>
          </w:tcPr>
          <w:p>
            <w:pPr>
              <w:pStyle w:val="9"/>
              <w:spacing w:line="252" w:lineRule="auto"/>
              <w:ind w:left="113" w:right="91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solutions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help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communication between deaf and dumb people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normal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people.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customization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emotion detection feature can make it lot more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reliable. Hence, the solution has wide usability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requirement.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8" w:hRule="atLeast"/>
        </w:trPr>
        <w:tc>
          <w:tcPr>
            <w:tcW w:w="658" w:type="dxa"/>
          </w:tcPr>
          <w:p>
            <w:pPr>
              <w:pStyle w:val="9"/>
              <w:spacing w:line="273" w:lineRule="exact"/>
              <w:ind w:left="0" w:right="67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492" w:type="dxa"/>
          </w:tcPr>
          <w:p>
            <w:pPr>
              <w:pStyle w:val="9"/>
              <w:spacing w:line="273" w:lineRule="exact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Scalability</w:t>
            </w:r>
            <w:r>
              <w:rPr>
                <w:color w:val="202020"/>
                <w:spacing w:val="-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-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 Solution</w:t>
            </w:r>
          </w:p>
        </w:tc>
        <w:tc>
          <w:tcPr>
            <w:tcW w:w="5811" w:type="dxa"/>
          </w:tcPr>
          <w:p>
            <w:pPr>
              <w:pStyle w:val="9"/>
              <w:ind w:left="113" w:right="82"/>
              <w:jc w:val="both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highly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extensible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terms of the features that is been offered by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system. It can be seen as a highly improvised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light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weight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compared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systems.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further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scaled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way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enables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tasks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being</w:t>
            </w:r>
          </w:p>
          <w:p>
            <w:pPr>
              <w:pStyle w:val="9"/>
              <w:spacing w:before="2" w:line="312" w:lineRule="exact"/>
              <w:ind w:left="113" w:right="816"/>
              <w:jc w:val="both"/>
              <w:rPr>
                <w:sz w:val="28"/>
              </w:rPr>
            </w:pPr>
            <w:r>
              <w:rPr>
                <w:sz w:val="28"/>
              </w:rPr>
              <w:t>assigned and completed in system through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gestures.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2"/>
        <w:numPr>
          <w:ilvl w:val="1"/>
          <w:numId w:val="2"/>
        </w:numPr>
        <w:tabs>
          <w:tab w:val="left" w:pos="1742"/>
        </w:tabs>
        <w:spacing w:before="228" w:after="0" w:line="240" w:lineRule="auto"/>
        <w:ind w:left="1741" w:right="0" w:hanging="721"/>
        <w:jc w:val="left"/>
      </w:pPr>
      <w:bookmarkStart w:id="36" w:name="3.4 Proposed Solution Fit"/>
      <w:bookmarkEnd w:id="36"/>
      <w:bookmarkStart w:id="37" w:name="3.4 Proposed Solution Fit"/>
      <w:bookmarkEnd w:id="37"/>
      <w:r>
        <w:t>Proposed</w:t>
      </w:r>
      <w:r>
        <w:rPr>
          <w:spacing w:val="-9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Fit</w:t>
      </w:r>
    </w:p>
    <w:p>
      <w:pPr>
        <w:pStyle w:val="6"/>
        <w:spacing w:before="6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1002030</wp:posOffset>
            </wp:positionH>
            <wp:positionV relativeFrom="paragraph">
              <wp:posOffset>167640</wp:posOffset>
            </wp:positionV>
            <wp:extent cx="5608320" cy="40538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218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30" w:h="16870"/>
          <w:pgMar w:top="1380" w:right="68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numPr>
          <w:ilvl w:val="0"/>
          <w:numId w:val="2"/>
        </w:numPr>
        <w:tabs>
          <w:tab w:val="left" w:pos="1382"/>
        </w:tabs>
        <w:spacing w:before="66" w:after="0" w:line="240" w:lineRule="auto"/>
        <w:ind w:left="1381" w:right="0" w:hanging="361"/>
        <w:jc w:val="left"/>
        <w:rPr>
          <w:b/>
          <w:sz w:val="40"/>
        </w:rPr>
      </w:pPr>
      <w:r>
        <w:rPr>
          <w:b/>
          <w:sz w:val="40"/>
        </w:rPr>
        <w:t>Requirement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Analysis</w:t>
      </w:r>
    </w:p>
    <w:p>
      <w:pPr>
        <w:pStyle w:val="6"/>
        <w:spacing w:before="7"/>
        <w:rPr>
          <w:b/>
          <w:sz w:val="40"/>
        </w:rPr>
      </w:pPr>
    </w:p>
    <w:p>
      <w:pPr>
        <w:pStyle w:val="2"/>
        <w:numPr>
          <w:ilvl w:val="1"/>
          <w:numId w:val="2"/>
        </w:numPr>
        <w:tabs>
          <w:tab w:val="left" w:pos="1742"/>
        </w:tabs>
        <w:spacing w:before="0" w:after="0" w:line="240" w:lineRule="auto"/>
        <w:ind w:left="1741" w:right="0" w:hanging="721"/>
        <w:jc w:val="left"/>
      </w:pPr>
      <w:bookmarkStart w:id="38" w:name="4.1 Functional Requirement"/>
      <w:bookmarkEnd w:id="38"/>
      <w:bookmarkStart w:id="39" w:name="4.1 Functional Requirement"/>
      <w:bookmarkEnd w:id="39"/>
      <w:r>
        <w:t>Functional</w:t>
      </w:r>
      <w:r>
        <w:rPr>
          <w:spacing w:val="-13"/>
        </w:rPr>
        <w:t xml:space="preserve"> </w:t>
      </w:r>
      <w:r>
        <w:t>Requirement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15"/>
        </w:rPr>
      </w:pPr>
    </w:p>
    <w:tbl>
      <w:tblPr>
        <w:tblStyle w:val="5"/>
        <w:tblW w:w="0" w:type="auto"/>
        <w:tblInd w:w="7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5"/>
        <w:gridCol w:w="318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975" w:type="dxa"/>
          </w:tcPr>
          <w:p>
            <w:pPr>
              <w:pStyle w:val="9"/>
              <w:spacing w:before="40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184" w:type="dxa"/>
          </w:tcPr>
          <w:p>
            <w:pPr>
              <w:pStyle w:val="9"/>
              <w:tabs>
                <w:tab w:val="left" w:pos="1612"/>
              </w:tabs>
              <w:spacing w:before="21"/>
              <w:ind w:left="9" w:right="-15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5431" w:type="dxa"/>
          </w:tcPr>
          <w:p>
            <w:pPr>
              <w:pStyle w:val="9"/>
              <w:spacing w:before="40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4" w:hRule="atLeast"/>
        </w:trPr>
        <w:tc>
          <w:tcPr>
            <w:tcW w:w="975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184" w:type="dxa"/>
          </w:tcPr>
          <w:p>
            <w:pPr>
              <w:pStyle w:val="9"/>
              <w:spacing w:line="320" w:lineRule="exact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Language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customization</w:t>
            </w:r>
          </w:p>
        </w:tc>
        <w:tc>
          <w:tcPr>
            <w:tcW w:w="5431" w:type="dxa"/>
          </w:tcPr>
          <w:p>
            <w:pPr>
              <w:pStyle w:val="9"/>
              <w:spacing w:before="12"/>
              <w:ind w:left="124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performs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customization.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8" w:hRule="atLeast"/>
        </w:trPr>
        <w:tc>
          <w:tcPr>
            <w:tcW w:w="975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184" w:type="dxa"/>
          </w:tcPr>
          <w:p>
            <w:pPr>
              <w:pStyle w:val="9"/>
              <w:spacing w:line="320" w:lineRule="exact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Options</w:t>
            </w:r>
          </w:p>
        </w:tc>
        <w:tc>
          <w:tcPr>
            <w:tcW w:w="5431" w:type="dxa"/>
          </w:tcPr>
          <w:p>
            <w:pPr>
              <w:pStyle w:val="9"/>
              <w:ind w:left="124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either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chooses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convert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language 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speech.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0" w:hRule="atLeast"/>
        </w:trPr>
        <w:tc>
          <w:tcPr>
            <w:tcW w:w="975" w:type="dxa"/>
          </w:tcPr>
          <w:p>
            <w:pPr>
              <w:pStyle w:val="9"/>
              <w:spacing w:before="36"/>
              <w:ind w:left="9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184" w:type="dxa"/>
          </w:tcPr>
          <w:p>
            <w:pPr>
              <w:pStyle w:val="9"/>
              <w:spacing w:before="40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Inputs</w:t>
            </w:r>
          </w:p>
        </w:tc>
        <w:tc>
          <w:tcPr>
            <w:tcW w:w="5431" w:type="dxa"/>
          </w:tcPr>
          <w:p>
            <w:pPr>
              <w:pStyle w:val="9"/>
              <w:spacing w:before="40" w:line="249" w:lineRule="auto"/>
              <w:ind w:left="124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real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audio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collected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machine learning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model.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4" w:hRule="atLeast"/>
        </w:trPr>
        <w:tc>
          <w:tcPr>
            <w:tcW w:w="975" w:type="dxa"/>
          </w:tcPr>
          <w:p>
            <w:pPr>
              <w:pStyle w:val="9"/>
              <w:spacing w:before="36"/>
              <w:ind w:left="9"/>
              <w:rPr>
                <w:sz w:val="28"/>
              </w:rPr>
            </w:pPr>
            <w:r>
              <w:rPr>
                <w:sz w:val="28"/>
              </w:rPr>
              <w:t>FR-4</w:t>
            </w:r>
          </w:p>
          <w:p>
            <w:pPr>
              <w:pStyle w:val="9"/>
              <w:spacing w:before="43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x</w:t>
            </w:r>
          </w:p>
        </w:tc>
        <w:tc>
          <w:tcPr>
            <w:tcW w:w="3184" w:type="dxa"/>
          </w:tcPr>
          <w:p>
            <w:pPr>
              <w:pStyle w:val="9"/>
              <w:spacing w:before="40"/>
              <w:ind w:left="9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Result</w:t>
            </w:r>
          </w:p>
        </w:tc>
        <w:tc>
          <w:tcPr>
            <w:tcW w:w="5431" w:type="dxa"/>
          </w:tcPr>
          <w:p>
            <w:pPr>
              <w:pStyle w:val="9"/>
              <w:spacing w:before="40" w:line="249" w:lineRule="auto"/>
              <w:ind w:left="124" w:right="22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conversion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take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place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simultaneously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displayed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screen.</w:t>
            </w:r>
          </w:p>
        </w:tc>
      </w:tr>
    </w:tbl>
    <w:p>
      <w:pPr>
        <w:spacing w:after="0" w:line="249" w:lineRule="auto"/>
        <w:rPr>
          <w:sz w:val="28"/>
        </w:rPr>
        <w:sectPr>
          <w:pgSz w:w="11930" w:h="16870"/>
          <w:pgMar w:top="1320" w:right="68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numPr>
          <w:ilvl w:val="1"/>
          <w:numId w:val="2"/>
        </w:numPr>
        <w:tabs>
          <w:tab w:val="left" w:pos="1183"/>
          <w:tab w:val="left" w:pos="1184"/>
        </w:tabs>
        <w:spacing w:before="52" w:after="0" w:line="240" w:lineRule="auto"/>
        <w:ind w:left="1183" w:right="0" w:hanging="985"/>
        <w:jc w:val="left"/>
        <w:rPr>
          <w:b/>
          <w:sz w:val="40"/>
        </w:rPr>
      </w:pPr>
      <w:r>
        <w:rPr>
          <w:b/>
          <w:sz w:val="40"/>
        </w:rPr>
        <w:t>Non-Functional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Requirement</w:t>
      </w:r>
    </w:p>
    <w:p>
      <w:pPr>
        <w:pStyle w:val="6"/>
        <w:rPr>
          <w:b/>
          <w:sz w:val="20"/>
        </w:rPr>
      </w:pPr>
    </w:p>
    <w:p>
      <w:pPr>
        <w:pStyle w:val="6"/>
        <w:spacing w:before="6" w:after="1"/>
        <w:rPr>
          <w:b/>
          <w:sz w:val="12"/>
        </w:rPr>
      </w:pPr>
    </w:p>
    <w:tbl>
      <w:tblPr>
        <w:tblStyle w:val="5"/>
        <w:tblW w:w="0" w:type="auto"/>
        <w:tblInd w:w="34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2"/>
        <w:gridCol w:w="3462"/>
        <w:gridCol w:w="494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2" w:hRule="atLeast"/>
        </w:trPr>
        <w:tc>
          <w:tcPr>
            <w:tcW w:w="932" w:type="dxa"/>
          </w:tcPr>
          <w:p>
            <w:pPr>
              <w:pStyle w:val="9"/>
              <w:spacing w:line="320" w:lineRule="exact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462" w:type="dxa"/>
          </w:tcPr>
          <w:p>
            <w:pPr>
              <w:pStyle w:val="9"/>
              <w:spacing w:line="322" w:lineRule="exact"/>
              <w:ind w:left="4" w:right="157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Non-Functional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4942" w:type="dxa"/>
          </w:tcPr>
          <w:p>
            <w:pPr>
              <w:pStyle w:val="9"/>
              <w:spacing w:line="320" w:lineRule="exact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2" w:hRule="atLeast"/>
        </w:trPr>
        <w:tc>
          <w:tcPr>
            <w:tcW w:w="932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462" w:type="dxa"/>
          </w:tcPr>
          <w:p>
            <w:pPr>
              <w:pStyle w:val="9"/>
              <w:spacing w:line="320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Usability</w:t>
            </w:r>
          </w:p>
        </w:tc>
        <w:tc>
          <w:tcPr>
            <w:tcW w:w="4942" w:type="dxa"/>
          </w:tcPr>
          <w:p>
            <w:pPr>
              <w:pStyle w:val="9"/>
              <w:spacing w:line="256" w:lineRule="auto"/>
              <w:ind w:left="119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resources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present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website.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7" w:hRule="atLeast"/>
        </w:trPr>
        <w:tc>
          <w:tcPr>
            <w:tcW w:w="932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462" w:type="dxa"/>
          </w:tcPr>
          <w:p>
            <w:pPr>
              <w:pStyle w:val="9"/>
              <w:spacing w:line="320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4942" w:type="dxa"/>
          </w:tcPr>
          <w:p>
            <w:pPr>
              <w:pStyle w:val="9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protected.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3" w:hRule="atLeast"/>
        </w:trPr>
        <w:tc>
          <w:tcPr>
            <w:tcW w:w="932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462" w:type="dxa"/>
          </w:tcPr>
          <w:p>
            <w:pPr>
              <w:pStyle w:val="9"/>
              <w:spacing w:line="320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Reliability</w:t>
            </w:r>
          </w:p>
        </w:tc>
        <w:tc>
          <w:tcPr>
            <w:tcW w:w="4942" w:type="dxa"/>
          </w:tcPr>
          <w:p>
            <w:pPr>
              <w:pStyle w:val="9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offers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results.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7" w:hRule="atLeast"/>
        </w:trPr>
        <w:tc>
          <w:tcPr>
            <w:tcW w:w="932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462" w:type="dxa"/>
          </w:tcPr>
          <w:p>
            <w:pPr>
              <w:pStyle w:val="9"/>
              <w:spacing w:line="320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</w:p>
        </w:tc>
        <w:tc>
          <w:tcPr>
            <w:tcW w:w="4942" w:type="dxa"/>
          </w:tcPr>
          <w:p>
            <w:pPr>
              <w:pStyle w:val="9"/>
              <w:spacing w:line="256" w:lineRule="auto"/>
              <w:ind w:left="119" w:right="115"/>
              <w:jc w:val="both"/>
              <w:rPr>
                <w:sz w:val="28"/>
              </w:rPr>
            </w:pPr>
            <w:r>
              <w:rPr>
                <w:sz w:val="28"/>
              </w:rPr>
              <w:t>The web application makes use of light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weight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hence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fast.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7" w:hRule="atLeast"/>
        </w:trPr>
        <w:tc>
          <w:tcPr>
            <w:tcW w:w="932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462" w:type="dxa"/>
          </w:tcPr>
          <w:p>
            <w:pPr>
              <w:pStyle w:val="9"/>
              <w:spacing w:line="320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Availability</w:t>
            </w:r>
          </w:p>
        </w:tc>
        <w:tc>
          <w:tcPr>
            <w:tcW w:w="4942" w:type="dxa"/>
          </w:tcPr>
          <w:p>
            <w:pPr>
              <w:pStyle w:val="9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accessed</w:t>
            </w:r>
          </w:p>
          <w:p>
            <w:pPr>
              <w:pStyle w:val="9"/>
              <w:spacing w:before="1" w:line="340" w:lineRule="atLeast"/>
              <w:ind w:left="119" w:right="556"/>
              <w:rPr>
                <w:sz w:val="28"/>
              </w:rPr>
            </w:pPr>
            <w:r>
              <w:rPr>
                <w:sz w:val="28"/>
              </w:rPr>
              <w:t>24/7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anywhere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connected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internet.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7" w:hRule="atLeast"/>
        </w:trPr>
        <w:tc>
          <w:tcPr>
            <w:tcW w:w="932" w:type="dxa"/>
          </w:tcPr>
          <w:p>
            <w:pPr>
              <w:pStyle w:val="9"/>
              <w:spacing w:line="320" w:lineRule="exact"/>
              <w:ind w:left="9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462" w:type="dxa"/>
          </w:tcPr>
          <w:p>
            <w:pPr>
              <w:pStyle w:val="9"/>
              <w:spacing w:before="2"/>
              <w:ind w:left="4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Scalability</w:t>
            </w:r>
          </w:p>
        </w:tc>
        <w:tc>
          <w:tcPr>
            <w:tcW w:w="4942" w:type="dxa"/>
          </w:tcPr>
          <w:p>
            <w:pPr>
              <w:pStyle w:val="9"/>
              <w:spacing w:before="2" w:line="254" w:lineRule="auto"/>
              <w:ind w:left="119" w:right="91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trained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accurate results whenever the size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extended.</w:t>
            </w:r>
          </w:p>
        </w:tc>
      </w:tr>
    </w:tbl>
    <w:p>
      <w:pPr>
        <w:spacing w:after="0" w:line="254" w:lineRule="auto"/>
        <w:jc w:val="both"/>
        <w:rPr>
          <w:sz w:val="28"/>
        </w:rPr>
        <w:sectPr>
          <w:pgSz w:w="11920" w:h="16850"/>
          <w:pgMar w:top="1280" w:right="560" w:bottom="280" w:left="5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464"/>
        </w:tabs>
        <w:spacing w:before="52" w:after="0" w:line="240" w:lineRule="auto"/>
        <w:ind w:left="463" w:right="0" w:hanging="361"/>
        <w:jc w:val="left"/>
      </w:pPr>
      <w:bookmarkStart w:id="40" w:name="5. Project Design"/>
      <w:bookmarkEnd w:id="40"/>
      <w:bookmarkStart w:id="41" w:name="5. Project Design"/>
      <w:bookmarkEnd w:id="41"/>
      <w:r>
        <w:t>Project</w:t>
      </w:r>
      <w:r>
        <w:rPr>
          <w:spacing w:val="-1"/>
        </w:rPr>
        <w:t xml:space="preserve"> </w:t>
      </w:r>
      <w:r>
        <w:t>Design</w:t>
      </w:r>
    </w:p>
    <w:p>
      <w:pPr>
        <w:pStyle w:val="6"/>
        <w:spacing w:before="7"/>
        <w:rPr>
          <w:b/>
          <w:sz w:val="40"/>
        </w:rPr>
      </w:pPr>
    </w:p>
    <w:p>
      <w:pPr>
        <w:pStyle w:val="8"/>
        <w:numPr>
          <w:ilvl w:val="1"/>
          <w:numId w:val="2"/>
        </w:numPr>
        <w:tabs>
          <w:tab w:val="left" w:pos="824"/>
        </w:tabs>
        <w:spacing w:before="0" w:after="0" w:line="240" w:lineRule="auto"/>
        <w:ind w:left="823" w:right="0" w:hanging="721"/>
        <w:jc w:val="left"/>
        <w:rPr>
          <w:b/>
          <w:sz w:val="40"/>
        </w:rPr>
      </w:pPr>
      <w:r>
        <w:rPr>
          <w:b/>
          <w:sz w:val="40"/>
        </w:rPr>
        <w:t>Dataflow</w:t>
      </w:r>
      <w:r>
        <w:rPr>
          <w:b/>
          <w:spacing w:val="4"/>
          <w:sz w:val="40"/>
        </w:rPr>
        <w:t xml:space="preserve"> </w:t>
      </w:r>
      <w:r>
        <w:rPr>
          <w:b/>
          <w:sz w:val="40"/>
        </w:rPr>
        <w:t>Diagram</w:t>
      </w:r>
    </w:p>
    <w:p>
      <w:pPr>
        <w:pStyle w:val="6"/>
        <w:spacing w:before="1"/>
        <w:rPr>
          <w:b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711835</wp:posOffset>
            </wp:positionH>
            <wp:positionV relativeFrom="paragraph">
              <wp:posOffset>215265</wp:posOffset>
            </wp:positionV>
            <wp:extent cx="5581650" cy="296291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864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20" w:h="16850"/>
          <w:pgMar w:top="1280" w:right="560" w:bottom="280" w:left="5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1"/>
          <w:numId w:val="2"/>
        </w:numPr>
        <w:tabs>
          <w:tab w:val="left" w:pos="824"/>
        </w:tabs>
        <w:spacing w:before="52" w:after="0" w:line="242" w:lineRule="auto"/>
        <w:ind w:left="823" w:right="3788" w:hanging="720"/>
        <w:jc w:val="left"/>
      </w:pPr>
      <w:bookmarkStart w:id="42" w:name="5.2 Solution and Technical Architecture "/>
      <w:bookmarkEnd w:id="42"/>
      <w:bookmarkStart w:id="43" w:name="5.2 Solution and Technical Architecture "/>
      <w:bookmarkEnd w:id="43"/>
      <w:r>
        <w:t>Solution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Architecture</w:t>
      </w:r>
      <w:r>
        <w:rPr>
          <w:spacing w:val="-97"/>
        </w:rPr>
        <w:t xml:space="preserve"> </w:t>
      </w:r>
      <w:r>
        <w:t>Solution Architecture</w:t>
      </w:r>
    </w:p>
    <w:p>
      <w:pPr>
        <w:pStyle w:val="6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605145" cy="261683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376" cy="26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44"/>
        </w:rPr>
      </w:pPr>
    </w:p>
    <w:p>
      <w:pPr>
        <w:spacing w:before="258"/>
        <w:ind w:left="823" w:right="0" w:firstLine="0"/>
        <w:jc w:val="left"/>
        <w:rPr>
          <w:b/>
          <w:sz w:val="40"/>
        </w:rPr>
      </w:pPr>
      <w:r>
        <w:rPr>
          <w:b/>
          <w:sz w:val="40"/>
        </w:rPr>
        <w:t>Technical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Architecture</w:t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1344930</wp:posOffset>
            </wp:positionH>
            <wp:positionV relativeFrom="paragraph">
              <wp:posOffset>186690</wp:posOffset>
            </wp:positionV>
            <wp:extent cx="4984115" cy="179768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799" cy="179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50"/>
          <w:pgMar w:top="1280" w:right="560" w:bottom="280" w:left="5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1"/>
          <w:numId w:val="2"/>
        </w:numPr>
        <w:tabs>
          <w:tab w:val="left" w:pos="906"/>
        </w:tabs>
        <w:spacing w:before="52" w:after="0" w:line="240" w:lineRule="auto"/>
        <w:ind w:left="905" w:right="0" w:hanging="606"/>
        <w:jc w:val="left"/>
      </w:pPr>
      <w:bookmarkStart w:id="44" w:name="5.3 User Story"/>
      <w:bookmarkEnd w:id="44"/>
      <w:bookmarkStart w:id="45" w:name="5.3 User Story"/>
      <w:bookmarkEnd w:id="45"/>
      <w:r>
        <w:t>User</w:t>
      </w:r>
      <w:r>
        <w:rPr>
          <w:spacing w:val="-8"/>
        </w:rPr>
        <w:t xml:space="preserve"> </w:t>
      </w:r>
      <w:r>
        <w:t>Story</w:t>
      </w:r>
    </w:p>
    <w:p>
      <w:pPr>
        <w:pStyle w:val="6"/>
        <w:spacing w:before="2" w:after="1"/>
        <w:rPr>
          <w:b/>
          <w:sz w:val="29"/>
        </w:rPr>
      </w:pPr>
    </w:p>
    <w:tbl>
      <w:tblPr>
        <w:tblStyle w:val="5"/>
        <w:tblW w:w="0" w:type="auto"/>
        <w:tblInd w:w="17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43"/>
        <w:gridCol w:w="1561"/>
        <w:gridCol w:w="1273"/>
        <w:gridCol w:w="2555"/>
        <w:gridCol w:w="1700"/>
        <w:gridCol w:w="994"/>
        <w:gridCol w:w="9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5" w:hRule="atLeast"/>
        </w:trPr>
        <w:tc>
          <w:tcPr>
            <w:tcW w:w="1143" w:type="dxa"/>
          </w:tcPr>
          <w:p>
            <w:pPr>
              <w:pStyle w:val="9"/>
              <w:spacing w:line="257" w:lineRule="exact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</w:p>
        </w:tc>
        <w:tc>
          <w:tcPr>
            <w:tcW w:w="1561" w:type="dxa"/>
          </w:tcPr>
          <w:p>
            <w:pPr>
              <w:pStyle w:val="9"/>
              <w:spacing w:before="133" w:line="172" w:lineRule="auto"/>
              <w:ind w:left="148" w:right="75" w:firstLine="38"/>
              <w:jc w:val="center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Requiremen</w:t>
            </w:r>
            <w:r>
              <w:rPr>
                <w:b/>
                <w:spacing w:val="1"/>
                <w:w w:val="85"/>
                <w:sz w:val="28"/>
              </w:rPr>
              <w:t xml:space="preserve"> </w:t>
            </w:r>
            <w:r>
              <w:rPr>
                <w:b/>
                <w:sz w:val="28"/>
              </w:rPr>
              <w:t>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1273" w:type="dxa"/>
          </w:tcPr>
          <w:p>
            <w:pPr>
              <w:pStyle w:val="9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</w:p>
          <w:p>
            <w:pPr>
              <w:pStyle w:val="9"/>
              <w:spacing w:line="322" w:lineRule="exact"/>
              <w:ind w:left="109" w:right="144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Number</w:t>
            </w:r>
          </w:p>
        </w:tc>
        <w:tc>
          <w:tcPr>
            <w:tcW w:w="2555" w:type="dxa"/>
          </w:tcPr>
          <w:p>
            <w:pPr>
              <w:pStyle w:val="9"/>
              <w:spacing w:line="257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User 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1700" w:type="dxa"/>
          </w:tcPr>
          <w:p>
            <w:pPr>
              <w:pStyle w:val="9"/>
              <w:spacing w:line="172" w:lineRule="auto"/>
              <w:ind w:left="113" w:right="19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Acceptance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criteria</w:t>
            </w:r>
          </w:p>
        </w:tc>
        <w:tc>
          <w:tcPr>
            <w:tcW w:w="994" w:type="dxa"/>
          </w:tcPr>
          <w:p>
            <w:pPr>
              <w:pStyle w:val="9"/>
              <w:spacing w:line="257" w:lineRule="exact"/>
              <w:ind w:left="7"/>
              <w:rPr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  <w:tc>
          <w:tcPr>
            <w:tcW w:w="994" w:type="dxa"/>
          </w:tcPr>
          <w:p>
            <w:pPr>
              <w:pStyle w:val="9"/>
              <w:spacing w:line="257" w:lineRule="exact"/>
              <w:ind w:left="2"/>
              <w:rPr>
                <w:b/>
                <w:sz w:val="28"/>
              </w:rPr>
            </w:pPr>
            <w:r>
              <w:rPr>
                <w:b/>
                <w:sz w:val="28"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9" w:hRule="atLeast"/>
        </w:trPr>
        <w:tc>
          <w:tcPr>
            <w:tcW w:w="1143" w:type="dxa"/>
          </w:tcPr>
          <w:p>
            <w:pPr>
              <w:pStyle w:val="9"/>
              <w:spacing w:line="168" w:lineRule="auto"/>
              <w:ind w:left="114"/>
              <w:rPr>
                <w:sz w:val="28"/>
              </w:rPr>
            </w:pPr>
            <w:r>
              <w:rPr>
                <w:w w:val="95"/>
                <w:sz w:val="28"/>
              </w:rPr>
              <w:t>Custome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r</w:t>
            </w:r>
          </w:p>
        </w:tc>
        <w:tc>
          <w:tcPr>
            <w:tcW w:w="1561" w:type="dxa"/>
          </w:tcPr>
          <w:p>
            <w:pPr>
              <w:pStyle w:val="9"/>
              <w:ind w:left="110" w:right="7"/>
              <w:rPr>
                <w:sz w:val="28"/>
              </w:rPr>
            </w:pPr>
            <w:r>
              <w:rPr>
                <w:sz w:val="28"/>
              </w:rPr>
              <w:t>Uploading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real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data.</w:t>
            </w:r>
          </w:p>
        </w:tc>
        <w:tc>
          <w:tcPr>
            <w:tcW w:w="1273" w:type="dxa"/>
          </w:tcPr>
          <w:p>
            <w:pPr>
              <w:pStyle w:val="9"/>
              <w:spacing w:line="252" w:lineRule="exact"/>
              <w:ind w:left="109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2555" w:type="dxa"/>
          </w:tcPr>
          <w:p>
            <w:pPr>
              <w:pStyle w:val="9"/>
              <w:spacing w:line="170" w:lineRule="auto"/>
              <w:ind w:left="118" w:right="-15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presented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options.</w:t>
            </w:r>
          </w:p>
          <w:p>
            <w:pPr>
              <w:pStyle w:val="9"/>
              <w:numPr>
                <w:ilvl w:val="0"/>
                <w:numId w:val="4"/>
              </w:numPr>
              <w:tabs>
                <w:tab w:val="left" w:pos="840"/>
              </w:tabs>
              <w:spacing w:before="0" w:after="0" w:line="240" w:lineRule="auto"/>
              <w:ind w:left="839" w:right="73" w:hanging="361"/>
              <w:jc w:val="left"/>
              <w:rPr>
                <w:sz w:val="28"/>
              </w:rPr>
            </w:pPr>
            <w:r>
              <w:rPr>
                <w:sz w:val="28"/>
              </w:rPr>
              <w:t>Speech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conversion.</w:t>
            </w:r>
          </w:p>
          <w:p>
            <w:pPr>
              <w:pStyle w:val="9"/>
              <w:numPr>
                <w:ilvl w:val="0"/>
                <w:numId w:val="4"/>
              </w:numPr>
              <w:tabs>
                <w:tab w:val="left" w:pos="840"/>
              </w:tabs>
              <w:spacing w:before="0" w:after="0" w:line="158" w:lineRule="auto"/>
              <w:ind w:left="839" w:right="116" w:hanging="361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Sign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</w:p>
          <w:p>
            <w:pPr>
              <w:pStyle w:val="9"/>
              <w:spacing w:line="188" w:lineRule="exact"/>
              <w:ind w:left="839"/>
              <w:rPr>
                <w:sz w:val="28"/>
              </w:rPr>
            </w:pPr>
            <w:r>
              <w:rPr>
                <w:sz w:val="28"/>
              </w:rPr>
              <w:t>conversion.</w:t>
            </w:r>
          </w:p>
        </w:tc>
        <w:tc>
          <w:tcPr>
            <w:tcW w:w="1700" w:type="dxa"/>
          </w:tcPr>
          <w:p>
            <w:pPr>
              <w:pStyle w:val="9"/>
              <w:ind w:left="113" w:right="841"/>
              <w:rPr>
                <w:sz w:val="28"/>
              </w:rPr>
            </w:pPr>
            <w:r>
              <w:rPr>
                <w:sz w:val="28"/>
              </w:rPr>
              <w:t>They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portal</w:t>
            </w:r>
          </w:p>
        </w:tc>
        <w:tc>
          <w:tcPr>
            <w:tcW w:w="994" w:type="dxa"/>
          </w:tcPr>
          <w:p>
            <w:pPr>
              <w:pStyle w:val="9"/>
              <w:spacing w:line="252" w:lineRule="exact"/>
              <w:ind w:left="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994" w:type="dxa"/>
          </w:tcPr>
          <w:p>
            <w:pPr>
              <w:pStyle w:val="9"/>
              <w:spacing w:line="252" w:lineRule="exact"/>
              <w:ind w:left="2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7" w:hRule="atLeast"/>
        </w:trPr>
        <w:tc>
          <w:tcPr>
            <w:tcW w:w="1143" w:type="dxa"/>
          </w:tcPr>
          <w:p>
            <w:pPr>
              <w:pStyle w:val="9"/>
              <w:ind w:left="0"/>
              <w:rPr>
                <w:sz w:val="26"/>
              </w:rPr>
            </w:pPr>
          </w:p>
        </w:tc>
        <w:tc>
          <w:tcPr>
            <w:tcW w:w="1561" w:type="dxa"/>
          </w:tcPr>
          <w:p>
            <w:pPr>
              <w:pStyle w:val="9"/>
              <w:ind w:left="0"/>
              <w:rPr>
                <w:sz w:val="26"/>
              </w:rPr>
            </w:pPr>
          </w:p>
        </w:tc>
        <w:tc>
          <w:tcPr>
            <w:tcW w:w="1273" w:type="dxa"/>
          </w:tcPr>
          <w:p>
            <w:pPr>
              <w:pStyle w:val="9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2555" w:type="dxa"/>
          </w:tcPr>
          <w:p>
            <w:pPr>
              <w:pStyle w:val="9"/>
              <w:spacing w:line="315" w:lineRule="exact"/>
              <w:ind w:left="118"/>
              <w:rPr>
                <w:sz w:val="28"/>
              </w:rPr>
            </w:pPr>
            <w:r>
              <w:rPr>
                <w:sz w:val="28"/>
              </w:rPr>
              <w:t>Language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1700" w:type="dxa"/>
          </w:tcPr>
          <w:p>
            <w:pPr>
              <w:pStyle w:val="9"/>
              <w:spacing w:line="172" w:lineRule="auto"/>
              <w:ind w:left="113" w:right="841"/>
              <w:rPr>
                <w:sz w:val="28"/>
              </w:rPr>
            </w:pPr>
            <w:r>
              <w:rPr>
                <w:sz w:val="28"/>
              </w:rPr>
              <w:t>They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</w:p>
          <w:p>
            <w:pPr>
              <w:pStyle w:val="9"/>
              <w:spacing w:before="8" w:line="160" w:lineRule="auto"/>
              <w:ind w:left="113" w:right="90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portal</w:t>
            </w:r>
          </w:p>
        </w:tc>
        <w:tc>
          <w:tcPr>
            <w:tcW w:w="994" w:type="dxa"/>
          </w:tcPr>
          <w:p>
            <w:pPr>
              <w:pStyle w:val="9"/>
              <w:spacing w:line="315" w:lineRule="exact"/>
              <w:ind w:left="7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994" w:type="dxa"/>
          </w:tcPr>
          <w:p>
            <w:pPr>
              <w:pStyle w:val="9"/>
              <w:spacing w:line="315" w:lineRule="exact"/>
              <w:ind w:left="2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6" w:hRule="atLeast"/>
        </w:trPr>
        <w:tc>
          <w:tcPr>
            <w:tcW w:w="1143" w:type="dxa"/>
          </w:tcPr>
          <w:p>
            <w:pPr>
              <w:pStyle w:val="9"/>
              <w:ind w:left="0"/>
              <w:rPr>
                <w:sz w:val="26"/>
              </w:rPr>
            </w:pPr>
          </w:p>
        </w:tc>
        <w:tc>
          <w:tcPr>
            <w:tcW w:w="1561" w:type="dxa"/>
          </w:tcPr>
          <w:p>
            <w:pPr>
              <w:pStyle w:val="9"/>
              <w:ind w:left="0"/>
              <w:rPr>
                <w:sz w:val="26"/>
              </w:rPr>
            </w:pPr>
          </w:p>
        </w:tc>
        <w:tc>
          <w:tcPr>
            <w:tcW w:w="1273" w:type="dxa"/>
          </w:tcPr>
          <w:p>
            <w:pPr>
              <w:pStyle w:val="9"/>
              <w:spacing w:line="257" w:lineRule="exact"/>
              <w:ind w:left="109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2555" w:type="dxa"/>
          </w:tcPr>
          <w:p>
            <w:pPr>
              <w:pStyle w:val="9"/>
              <w:tabs>
                <w:tab w:val="left" w:pos="776"/>
                <w:tab w:val="left" w:pos="1093"/>
                <w:tab w:val="left" w:pos="1275"/>
                <w:tab w:val="left" w:pos="1314"/>
                <w:tab w:val="left" w:pos="1727"/>
                <w:tab w:val="left" w:pos="1851"/>
                <w:tab w:val="left" w:pos="1991"/>
              </w:tabs>
              <w:ind w:left="118" w:right="13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deaf-mute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choose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conversion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which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would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take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them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a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portal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that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collects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real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</w:p>
          <w:p>
            <w:pPr>
              <w:pStyle w:val="9"/>
              <w:tabs>
                <w:tab w:val="left" w:pos="1439"/>
                <w:tab w:val="left" w:pos="1967"/>
              </w:tabs>
              <w:spacing w:before="1" w:line="168" w:lineRule="auto"/>
              <w:ind w:left="118" w:right="143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(sign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recognition)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converts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it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into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simultaneously.</w:t>
            </w:r>
          </w:p>
        </w:tc>
        <w:tc>
          <w:tcPr>
            <w:tcW w:w="1700" w:type="dxa"/>
          </w:tcPr>
          <w:p>
            <w:pPr>
              <w:pStyle w:val="9"/>
              <w:spacing w:before="8"/>
              <w:ind w:left="0"/>
              <w:rPr>
                <w:b/>
                <w:sz w:val="38"/>
              </w:rPr>
            </w:pPr>
          </w:p>
          <w:p>
            <w:pPr>
              <w:pStyle w:val="9"/>
              <w:spacing w:line="168" w:lineRule="auto"/>
              <w:ind w:left="113" w:right="198"/>
              <w:rPr>
                <w:sz w:val="28"/>
              </w:rPr>
            </w:pP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processing</w:t>
            </w:r>
          </w:p>
        </w:tc>
        <w:tc>
          <w:tcPr>
            <w:tcW w:w="994" w:type="dxa"/>
          </w:tcPr>
          <w:p>
            <w:pPr>
              <w:pStyle w:val="9"/>
              <w:spacing w:line="257" w:lineRule="exact"/>
              <w:ind w:left="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994" w:type="dxa"/>
          </w:tcPr>
          <w:p>
            <w:pPr>
              <w:pStyle w:val="9"/>
              <w:spacing w:line="257" w:lineRule="exact"/>
              <w:ind w:left="2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9" w:hRule="atLeast"/>
        </w:trPr>
        <w:tc>
          <w:tcPr>
            <w:tcW w:w="1143" w:type="dxa"/>
          </w:tcPr>
          <w:p>
            <w:pPr>
              <w:pStyle w:val="9"/>
              <w:ind w:left="0"/>
              <w:rPr>
                <w:sz w:val="26"/>
              </w:rPr>
            </w:pPr>
          </w:p>
        </w:tc>
        <w:tc>
          <w:tcPr>
            <w:tcW w:w="1561" w:type="dxa"/>
          </w:tcPr>
          <w:p>
            <w:pPr>
              <w:pStyle w:val="9"/>
              <w:ind w:left="0"/>
              <w:rPr>
                <w:sz w:val="26"/>
              </w:rPr>
            </w:pPr>
          </w:p>
        </w:tc>
        <w:tc>
          <w:tcPr>
            <w:tcW w:w="1273" w:type="dxa"/>
          </w:tcPr>
          <w:p>
            <w:pPr>
              <w:pStyle w:val="9"/>
              <w:spacing w:line="257" w:lineRule="exact"/>
              <w:ind w:left="109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2555" w:type="dxa"/>
          </w:tcPr>
          <w:p>
            <w:pPr>
              <w:pStyle w:val="9"/>
              <w:spacing w:line="257" w:lineRule="exact"/>
              <w:ind w:left="118"/>
              <w:rPr>
                <w:sz w:val="28"/>
              </w:rPr>
            </w:pPr>
            <w:r>
              <w:rPr>
                <w:sz w:val="28"/>
              </w:rPr>
              <w:t>Emotion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1700" w:type="dxa"/>
          </w:tcPr>
          <w:p>
            <w:pPr>
              <w:pStyle w:val="9"/>
              <w:spacing w:line="172" w:lineRule="auto"/>
              <w:ind w:left="113" w:right="198"/>
              <w:rPr>
                <w:sz w:val="28"/>
              </w:rPr>
            </w:pP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processing</w:t>
            </w:r>
          </w:p>
        </w:tc>
        <w:tc>
          <w:tcPr>
            <w:tcW w:w="994" w:type="dxa"/>
          </w:tcPr>
          <w:p>
            <w:pPr>
              <w:pStyle w:val="9"/>
              <w:spacing w:line="257" w:lineRule="exact"/>
              <w:ind w:left="7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994" w:type="dxa"/>
          </w:tcPr>
          <w:p>
            <w:pPr>
              <w:pStyle w:val="9"/>
              <w:spacing w:line="257" w:lineRule="exact"/>
              <w:ind w:left="2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2" w:hRule="atLeast"/>
        </w:trPr>
        <w:tc>
          <w:tcPr>
            <w:tcW w:w="1143" w:type="dxa"/>
          </w:tcPr>
          <w:p>
            <w:pPr>
              <w:pStyle w:val="9"/>
              <w:ind w:left="0"/>
              <w:rPr>
                <w:sz w:val="26"/>
              </w:rPr>
            </w:pPr>
          </w:p>
        </w:tc>
        <w:tc>
          <w:tcPr>
            <w:tcW w:w="1561" w:type="dxa"/>
          </w:tcPr>
          <w:p>
            <w:pPr>
              <w:pStyle w:val="9"/>
              <w:ind w:left="0"/>
              <w:rPr>
                <w:sz w:val="26"/>
              </w:rPr>
            </w:pPr>
          </w:p>
        </w:tc>
        <w:tc>
          <w:tcPr>
            <w:tcW w:w="1273" w:type="dxa"/>
          </w:tcPr>
          <w:p>
            <w:pPr>
              <w:pStyle w:val="9"/>
              <w:spacing w:line="257" w:lineRule="exact"/>
              <w:ind w:left="109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2555" w:type="dxa"/>
          </w:tcPr>
          <w:p>
            <w:pPr>
              <w:pStyle w:val="9"/>
              <w:tabs>
                <w:tab w:val="left" w:pos="1621"/>
              </w:tabs>
              <w:spacing w:line="317" w:lineRule="exact"/>
              <w:ind w:left="118"/>
              <w:rPr>
                <w:sz w:val="28"/>
              </w:rPr>
            </w:pPr>
            <w:r>
              <w:rPr>
                <w:sz w:val="28"/>
              </w:rPr>
              <w:t>Normal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person</w:t>
            </w:r>
          </w:p>
          <w:p>
            <w:pPr>
              <w:pStyle w:val="9"/>
              <w:tabs>
                <w:tab w:val="left" w:pos="1026"/>
                <w:tab w:val="left" w:pos="1079"/>
                <w:tab w:val="left" w:pos="1280"/>
                <w:tab w:val="left" w:pos="1592"/>
                <w:tab w:val="left" w:pos="1683"/>
                <w:tab w:val="left" w:pos="1803"/>
                <w:tab w:val="left" w:pos="1900"/>
                <w:tab w:val="left" w:pos="2178"/>
              </w:tabs>
              <w:ind w:left="118" w:right="179"/>
              <w:rPr>
                <w:sz w:val="28"/>
              </w:rPr>
            </w:pPr>
            <w:r>
              <w:rPr>
                <w:sz w:val="28"/>
              </w:rPr>
              <w:t>would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choose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>to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sign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which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would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>take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them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portal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where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speech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converted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simultaneously.</w:t>
            </w:r>
          </w:p>
        </w:tc>
        <w:tc>
          <w:tcPr>
            <w:tcW w:w="1700" w:type="dxa"/>
          </w:tcPr>
          <w:p>
            <w:pPr>
              <w:pStyle w:val="9"/>
              <w:ind w:left="113" w:right="570"/>
              <w:rPr>
                <w:sz w:val="28"/>
              </w:rPr>
            </w:pP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audio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processi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ng</w:t>
            </w:r>
          </w:p>
        </w:tc>
        <w:tc>
          <w:tcPr>
            <w:tcW w:w="994" w:type="dxa"/>
          </w:tcPr>
          <w:p>
            <w:pPr>
              <w:pStyle w:val="9"/>
              <w:spacing w:line="257" w:lineRule="exact"/>
              <w:ind w:left="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994" w:type="dxa"/>
          </w:tcPr>
          <w:p>
            <w:pPr>
              <w:pStyle w:val="9"/>
              <w:spacing w:line="257" w:lineRule="exact"/>
              <w:ind w:left="2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</w:tbl>
    <w:p>
      <w:pPr>
        <w:spacing w:after="0" w:line="257" w:lineRule="exact"/>
        <w:rPr>
          <w:sz w:val="28"/>
        </w:rPr>
        <w:sectPr>
          <w:pgSz w:w="11920" w:h="16850"/>
          <w:pgMar w:top="1280" w:right="560" w:bottom="280" w:left="5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numPr>
          <w:ilvl w:val="0"/>
          <w:numId w:val="2"/>
        </w:numPr>
        <w:tabs>
          <w:tab w:val="left" w:pos="464"/>
        </w:tabs>
        <w:spacing w:before="52" w:after="0" w:line="240" w:lineRule="auto"/>
        <w:ind w:left="463" w:right="0" w:hanging="361"/>
        <w:jc w:val="left"/>
        <w:rPr>
          <w:b/>
          <w:sz w:val="40"/>
        </w:rPr>
      </w:pPr>
      <w:r>
        <w:rPr>
          <w:b/>
          <w:sz w:val="40"/>
        </w:rPr>
        <w:t>Project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Planning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Scheduling</w:t>
      </w:r>
    </w:p>
    <w:p>
      <w:pPr>
        <w:pStyle w:val="6"/>
        <w:spacing w:before="7"/>
        <w:rPr>
          <w:b/>
          <w:sz w:val="40"/>
        </w:rPr>
      </w:pPr>
    </w:p>
    <w:p>
      <w:pPr>
        <w:pStyle w:val="2"/>
        <w:numPr>
          <w:ilvl w:val="1"/>
          <w:numId w:val="2"/>
        </w:numPr>
        <w:tabs>
          <w:tab w:val="left" w:pos="824"/>
        </w:tabs>
        <w:spacing w:before="0" w:after="0" w:line="240" w:lineRule="auto"/>
        <w:ind w:left="823" w:right="0" w:hanging="721"/>
        <w:jc w:val="left"/>
      </w:pPr>
      <w:bookmarkStart w:id="46" w:name="6.1 Sprint Planning and Estimation"/>
      <w:bookmarkEnd w:id="46"/>
      <w:bookmarkStart w:id="47" w:name="6.1 Sprint Planning and Estimation"/>
      <w:bookmarkEnd w:id="47"/>
      <w:r>
        <w:t>Sprint</w:t>
      </w:r>
      <w:r>
        <w:rPr>
          <w:spacing w:val="-4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Estimation</w:t>
      </w:r>
    </w:p>
    <w:p>
      <w:pPr>
        <w:spacing w:before="40"/>
        <w:ind w:left="204" w:right="0" w:firstLine="0"/>
        <w:jc w:val="left"/>
        <w:rPr>
          <w:b/>
          <w:sz w:val="22"/>
        </w:rPr>
      </w:pPr>
      <w:r>
        <w:rPr>
          <w:b/>
          <w:sz w:val="22"/>
        </w:rPr>
        <w:t>Product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Backlog,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Sprint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Schedule,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Estimation</w:t>
      </w:r>
    </w:p>
    <w:p>
      <w:pPr>
        <w:pStyle w:val="6"/>
        <w:spacing w:before="5"/>
        <w:rPr>
          <w:b/>
          <w:sz w:val="15"/>
        </w:rPr>
      </w:pPr>
    </w:p>
    <w:tbl>
      <w:tblPr>
        <w:tblStyle w:val="5"/>
        <w:tblW w:w="0" w:type="auto"/>
        <w:tblInd w:w="14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92"/>
        <w:gridCol w:w="1580"/>
        <w:gridCol w:w="1378"/>
        <w:gridCol w:w="2415"/>
        <w:gridCol w:w="864"/>
        <w:gridCol w:w="1071"/>
        <w:gridCol w:w="24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792" w:type="dxa"/>
          </w:tcPr>
          <w:p>
            <w:pPr>
              <w:pStyle w:val="9"/>
              <w:spacing w:line="257" w:lineRule="exact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580" w:type="dxa"/>
          </w:tcPr>
          <w:p>
            <w:pPr>
              <w:pStyle w:val="9"/>
              <w:spacing w:line="172" w:lineRule="auto"/>
              <w:ind w:left="4" w:right="-14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Requirement</w:t>
            </w:r>
          </w:p>
          <w:p>
            <w:pPr>
              <w:pStyle w:val="9"/>
              <w:spacing w:line="208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1378" w:type="dxa"/>
          </w:tcPr>
          <w:p>
            <w:pPr>
              <w:pStyle w:val="9"/>
              <w:spacing w:line="172" w:lineRule="auto"/>
              <w:ind w:left="9" w:right="69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Story</w:t>
            </w:r>
          </w:p>
          <w:p>
            <w:pPr>
              <w:pStyle w:val="9"/>
              <w:spacing w:line="208" w:lineRule="exact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2415" w:type="dxa"/>
          </w:tcPr>
          <w:p>
            <w:pPr>
              <w:pStyle w:val="9"/>
              <w:spacing w:line="257" w:lineRule="exact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864" w:type="dxa"/>
          </w:tcPr>
          <w:p>
            <w:pPr>
              <w:pStyle w:val="9"/>
              <w:spacing w:before="4" w:line="168" w:lineRule="auto"/>
              <w:ind w:left="110" w:right="-17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Points</w:t>
            </w:r>
          </w:p>
        </w:tc>
        <w:tc>
          <w:tcPr>
            <w:tcW w:w="1071" w:type="dxa"/>
          </w:tcPr>
          <w:p>
            <w:pPr>
              <w:pStyle w:val="9"/>
              <w:spacing w:line="257" w:lineRule="exact"/>
              <w:ind w:left="111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Priority</w:t>
            </w:r>
          </w:p>
        </w:tc>
        <w:tc>
          <w:tcPr>
            <w:tcW w:w="2449" w:type="dxa"/>
          </w:tcPr>
          <w:p>
            <w:pPr>
              <w:pStyle w:val="9"/>
              <w:spacing w:line="257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7" w:hRule="atLeast"/>
        </w:trPr>
        <w:tc>
          <w:tcPr>
            <w:tcW w:w="792" w:type="dxa"/>
            <w:vMerge w:val="restart"/>
          </w:tcPr>
          <w:p>
            <w:pPr>
              <w:pStyle w:val="9"/>
              <w:spacing w:line="168" w:lineRule="auto"/>
              <w:ind w:left="9" w:right="-2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580" w:type="dxa"/>
            <w:vMerge w:val="restart"/>
          </w:tcPr>
          <w:p>
            <w:pPr>
              <w:pStyle w:val="9"/>
              <w:ind w:left="4" w:right="466"/>
              <w:rPr>
                <w:sz w:val="28"/>
              </w:rPr>
            </w:pPr>
            <w:r>
              <w:rPr>
                <w:sz w:val="28"/>
              </w:rPr>
              <w:t>Choose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Available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Options</w:t>
            </w:r>
          </w:p>
        </w:tc>
        <w:tc>
          <w:tcPr>
            <w:tcW w:w="1378" w:type="dxa"/>
            <w:vMerge w:val="restart"/>
          </w:tcPr>
          <w:p>
            <w:pPr>
              <w:pStyle w:val="9"/>
              <w:spacing w:line="257" w:lineRule="exact"/>
              <w:ind w:left="9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2415" w:type="dxa"/>
            <w:vMerge w:val="restart"/>
          </w:tcPr>
          <w:p>
            <w:pPr>
              <w:pStyle w:val="9"/>
              <w:spacing w:line="158" w:lineRule="auto"/>
              <w:ind w:left="0" w:right="288"/>
              <w:rPr>
                <w:sz w:val="28"/>
              </w:rPr>
            </w:pPr>
            <w:r>
              <w:rPr>
                <w:sz w:val="28"/>
              </w:rPr>
              <w:t>The user will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presented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options.</w:t>
            </w:r>
          </w:p>
          <w:p>
            <w:pPr>
              <w:pStyle w:val="9"/>
              <w:numPr>
                <w:ilvl w:val="0"/>
                <w:numId w:val="5"/>
              </w:numPr>
              <w:tabs>
                <w:tab w:val="left" w:pos="317"/>
              </w:tabs>
              <w:spacing w:before="3" w:after="0" w:line="240" w:lineRule="auto"/>
              <w:ind w:left="316" w:right="455" w:hanging="212"/>
              <w:jc w:val="left"/>
              <w:rPr>
                <w:sz w:val="28"/>
              </w:rPr>
            </w:pPr>
            <w:r>
              <w:rPr>
                <w:sz w:val="28"/>
              </w:rPr>
              <w:t>Speech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conversion.</w:t>
            </w:r>
          </w:p>
          <w:p>
            <w:pPr>
              <w:pStyle w:val="9"/>
              <w:numPr>
                <w:ilvl w:val="0"/>
                <w:numId w:val="5"/>
              </w:numPr>
              <w:tabs>
                <w:tab w:val="left" w:pos="317"/>
              </w:tabs>
              <w:spacing w:before="0" w:after="0" w:line="244" w:lineRule="auto"/>
              <w:ind w:left="316" w:right="42" w:hanging="212"/>
              <w:jc w:val="left"/>
              <w:rPr>
                <w:sz w:val="28"/>
              </w:rPr>
            </w:pPr>
            <w:r>
              <w:rPr>
                <w:sz w:val="28"/>
              </w:rPr>
              <w:t>Sign language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speech</w:t>
            </w:r>
            <w:r>
              <w:rPr>
                <w:spacing w:val="6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conversion</w:t>
            </w:r>
          </w:p>
        </w:tc>
        <w:tc>
          <w:tcPr>
            <w:tcW w:w="864" w:type="dxa"/>
            <w:vMerge w:val="restart"/>
          </w:tcPr>
          <w:p>
            <w:pPr>
              <w:pStyle w:val="9"/>
              <w:spacing w:line="257" w:lineRule="exact"/>
              <w:ind w:left="9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1071" w:type="dxa"/>
            <w:vMerge w:val="restart"/>
          </w:tcPr>
          <w:p>
            <w:pPr>
              <w:pStyle w:val="9"/>
              <w:spacing w:line="257" w:lineRule="exact"/>
              <w:ind w:left="111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2449" w:type="dxa"/>
            <w:tcBorders>
              <w:bottom w:val="nil"/>
            </w:tcBorders>
          </w:tcPr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Monisha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Rakshana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Nandhini P</w:t>
            </w:r>
          </w:p>
          <w:p>
            <w:pPr>
              <w:pStyle w:val="9"/>
              <w:spacing w:line="172" w:lineRule="auto"/>
              <w:ind w:left="105" w:right="855"/>
              <w:rPr>
                <w:sz w:val="28"/>
              </w:rPr>
            </w:pPr>
            <w:r>
              <w:rPr>
                <w:rFonts w:hint="default"/>
                <w:sz w:val="28"/>
                <w:lang w:val="en-US"/>
              </w:rPr>
              <w:t>Sathyavani L.R</w:t>
            </w:r>
            <w:bookmarkStart w:id="89" w:name="_GoBack"/>
            <w:bookmarkEnd w:id="89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1" w:hRule="atLeast"/>
        </w:trPr>
        <w:tc>
          <w:tcPr>
            <w:tcW w:w="79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9" w:type="dxa"/>
            <w:tcBorders>
              <w:top w:val="nil"/>
              <w:bottom w:val="nil"/>
            </w:tcBorders>
          </w:tcPr>
          <w:p>
            <w:pPr>
              <w:pStyle w:val="9"/>
              <w:spacing w:line="310" w:lineRule="exact"/>
              <w:ind w:left="105"/>
              <w:rPr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79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9" w:type="dxa"/>
            <w:tcBorders>
              <w:top w:val="nil"/>
            </w:tcBorders>
          </w:tcPr>
          <w:p>
            <w:pPr>
              <w:pStyle w:val="9"/>
              <w:spacing w:line="317" w:lineRule="exact"/>
              <w:ind w:left="105"/>
              <w:rPr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19" w:hRule="atLeast"/>
        </w:trPr>
        <w:tc>
          <w:tcPr>
            <w:tcW w:w="792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Sprint</w:t>
            </w:r>
          </w:p>
          <w:p>
            <w:pPr>
              <w:pStyle w:val="9"/>
              <w:ind w:left="9"/>
              <w:rPr>
                <w:sz w:val="28"/>
              </w:rPr>
            </w:pPr>
            <w:r>
              <w:rPr>
                <w:sz w:val="28"/>
              </w:rPr>
              <w:t>-1</w:t>
            </w:r>
          </w:p>
        </w:tc>
        <w:tc>
          <w:tcPr>
            <w:tcW w:w="1580" w:type="dxa"/>
          </w:tcPr>
          <w:p>
            <w:pPr>
              <w:pStyle w:val="9"/>
              <w:spacing w:line="315" w:lineRule="exact"/>
              <w:ind w:left="4"/>
              <w:rPr>
                <w:sz w:val="28"/>
              </w:rPr>
            </w:pPr>
            <w:r>
              <w:rPr>
                <w:sz w:val="28"/>
              </w:rPr>
              <w:t>Dashboard</w:t>
            </w:r>
          </w:p>
        </w:tc>
        <w:tc>
          <w:tcPr>
            <w:tcW w:w="1378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2415" w:type="dxa"/>
          </w:tcPr>
          <w:p>
            <w:pPr>
              <w:pStyle w:val="9"/>
              <w:spacing w:line="163" w:lineRule="auto"/>
              <w:ind w:left="0" w:right="90"/>
              <w:rPr>
                <w:sz w:val="28"/>
              </w:rPr>
            </w:pPr>
            <w:r>
              <w:rPr>
                <w:sz w:val="28"/>
              </w:rPr>
              <w:t>Go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see the available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</w:p>
        </w:tc>
        <w:tc>
          <w:tcPr>
            <w:tcW w:w="864" w:type="dxa"/>
          </w:tcPr>
          <w:p>
            <w:pPr>
              <w:pStyle w:val="9"/>
              <w:spacing w:line="315" w:lineRule="exact"/>
              <w:ind w:left="0" w:righ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071" w:type="dxa"/>
          </w:tcPr>
          <w:p>
            <w:pPr>
              <w:pStyle w:val="9"/>
              <w:spacing w:line="315" w:lineRule="exact"/>
              <w:ind w:left="144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2449" w:type="dxa"/>
          </w:tcPr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Monisha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Rakshana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Nandhini P</w:t>
            </w:r>
          </w:p>
          <w:p>
            <w:pPr>
              <w:pStyle w:val="9"/>
              <w:spacing w:line="224" w:lineRule="exact"/>
              <w:ind w:left="105"/>
              <w:rPr>
                <w:sz w:val="28"/>
              </w:rPr>
            </w:pPr>
            <w:r>
              <w:rPr>
                <w:rFonts w:hint="default"/>
                <w:sz w:val="28"/>
                <w:lang w:val="en-US"/>
              </w:rPr>
              <w:t>Sathyavani L.R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792" w:type="dxa"/>
            <w:vMerge w:val="restart"/>
          </w:tcPr>
          <w:p>
            <w:pPr>
              <w:pStyle w:val="9"/>
              <w:spacing w:line="165" w:lineRule="auto"/>
              <w:ind w:left="9" w:right="-2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580" w:type="dxa"/>
            <w:vMerge w:val="restart"/>
          </w:tcPr>
          <w:p>
            <w:pPr>
              <w:pStyle w:val="9"/>
              <w:spacing w:line="165" w:lineRule="auto"/>
              <w:ind w:left="4" w:right="450"/>
              <w:rPr>
                <w:sz w:val="28"/>
              </w:rPr>
            </w:pPr>
            <w:r>
              <w:rPr>
                <w:spacing w:val="-1"/>
                <w:sz w:val="28"/>
              </w:rPr>
              <w:t>Language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1378" w:type="dxa"/>
            <w:vMerge w:val="restart"/>
          </w:tcPr>
          <w:p>
            <w:pPr>
              <w:pStyle w:val="9"/>
              <w:spacing w:line="257" w:lineRule="exact"/>
              <w:ind w:left="9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2415" w:type="dxa"/>
            <w:vMerge w:val="restart"/>
            <w:tcBorders>
              <w:bottom w:val="nil"/>
            </w:tcBorders>
          </w:tcPr>
          <w:p>
            <w:pPr>
              <w:pStyle w:val="9"/>
              <w:spacing w:line="173" w:lineRule="exact"/>
              <w:ind w:left="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select</w:t>
            </w:r>
          </w:p>
          <w:p>
            <w:pPr>
              <w:pStyle w:val="9"/>
              <w:spacing w:line="265" w:lineRule="exact"/>
              <w:ind w:left="0"/>
              <w:rPr>
                <w:sz w:val="28"/>
              </w:rPr>
            </w:pPr>
            <w:r>
              <w:rPr>
                <w:sz w:val="28"/>
              </w:rPr>
              <w:t>any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</w:tc>
        <w:tc>
          <w:tcPr>
            <w:tcW w:w="864" w:type="dxa"/>
            <w:vMerge w:val="restart"/>
          </w:tcPr>
          <w:p>
            <w:pPr>
              <w:pStyle w:val="9"/>
              <w:spacing w:line="257" w:lineRule="exact"/>
              <w:ind w:left="9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  <w:tc>
          <w:tcPr>
            <w:tcW w:w="1071" w:type="dxa"/>
            <w:vMerge w:val="restart"/>
          </w:tcPr>
          <w:p>
            <w:pPr>
              <w:pStyle w:val="9"/>
              <w:spacing w:line="257" w:lineRule="exact"/>
              <w:ind w:left="111" w:right="-15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2449" w:type="dxa"/>
            <w:tcBorders>
              <w:bottom w:val="nil"/>
            </w:tcBorders>
          </w:tcPr>
          <w:p>
            <w:pPr>
              <w:pStyle w:val="9"/>
              <w:spacing w:line="257" w:lineRule="exact"/>
              <w:ind w:left="105"/>
              <w:rPr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" w:hRule="atLeast"/>
        </w:trPr>
        <w:tc>
          <w:tcPr>
            <w:tcW w:w="79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5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9" w:type="dxa"/>
            <w:vMerge w:val="restart"/>
            <w:tcBorders>
              <w:top w:val="nil"/>
              <w:bottom w:val="nil"/>
            </w:tcBorders>
          </w:tcPr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Monisha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Rakshana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Nandhini P</w:t>
            </w:r>
          </w:p>
          <w:p>
            <w:pPr>
              <w:pStyle w:val="9"/>
              <w:spacing w:line="262" w:lineRule="exact"/>
              <w:ind w:left="105"/>
              <w:rPr>
                <w:sz w:val="28"/>
              </w:rPr>
            </w:pPr>
            <w:r>
              <w:rPr>
                <w:rFonts w:hint="default"/>
                <w:sz w:val="28"/>
                <w:lang w:val="en-US"/>
              </w:rPr>
              <w:t>Sathyavani L.R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6" w:hRule="atLeast"/>
        </w:trPr>
        <w:tc>
          <w:tcPr>
            <w:tcW w:w="79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5" w:type="dxa"/>
            <w:vMerge w:val="restart"/>
            <w:tcBorders>
              <w:top w:val="nil"/>
            </w:tcBorders>
          </w:tcPr>
          <w:p>
            <w:pPr>
              <w:pStyle w:val="9"/>
              <w:ind w:left="0" w:right="974"/>
              <w:rPr>
                <w:sz w:val="28"/>
              </w:rPr>
            </w:pPr>
            <w:r>
              <w:rPr>
                <w:sz w:val="28"/>
              </w:rPr>
              <w:t>available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options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according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requirement.</w:t>
            </w:r>
          </w:p>
        </w:tc>
        <w:tc>
          <w:tcPr>
            <w:tcW w:w="8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9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6" w:hRule="atLeast"/>
        </w:trPr>
        <w:tc>
          <w:tcPr>
            <w:tcW w:w="79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9" w:type="dxa"/>
            <w:tcBorders>
              <w:top w:val="nil"/>
            </w:tcBorders>
          </w:tcPr>
          <w:p>
            <w:pPr>
              <w:pStyle w:val="9"/>
              <w:ind w:left="105"/>
              <w:rPr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1" w:hRule="atLeast"/>
        </w:trPr>
        <w:tc>
          <w:tcPr>
            <w:tcW w:w="792" w:type="dxa"/>
          </w:tcPr>
          <w:p>
            <w:pPr>
              <w:pStyle w:val="9"/>
              <w:ind w:left="9" w:right="-25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1580" w:type="dxa"/>
          </w:tcPr>
          <w:p>
            <w:pPr>
              <w:pStyle w:val="9"/>
              <w:ind w:left="4" w:right="262"/>
              <w:rPr>
                <w:sz w:val="28"/>
              </w:rPr>
            </w:pPr>
            <w:r>
              <w:rPr>
                <w:sz w:val="28"/>
              </w:rPr>
              <w:t>Convert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from 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another</w:t>
            </w:r>
          </w:p>
        </w:tc>
        <w:tc>
          <w:tcPr>
            <w:tcW w:w="1378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2415" w:type="dxa"/>
          </w:tcPr>
          <w:p>
            <w:pPr>
              <w:pStyle w:val="9"/>
              <w:ind w:left="0" w:right="555"/>
              <w:rPr>
                <w:sz w:val="28"/>
              </w:rPr>
            </w:pPr>
            <w:r>
              <w:rPr>
                <w:sz w:val="28"/>
              </w:rPr>
              <w:t>The deaf-mute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person 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choose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speech to 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conversion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which would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take them into 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portal 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collects the real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 data (sign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 xml:space="preserve">recognition)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converts it into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</w:p>
          <w:p>
            <w:pPr>
              <w:pStyle w:val="9"/>
              <w:spacing w:line="308" w:lineRule="exact"/>
              <w:ind w:left="0"/>
              <w:rPr>
                <w:sz w:val="28"/>
              </w:rPr>
            </w:pPr>
            <w:r>
              <w:rPr>
                <w:sz w:val="28"/>
              </w:rPr>
              <w:t>simultaneously</w:t>
            </w:r>
          </w:p>
        </w:tc>
        <w:tc>
          <w:tcPr>
            <w:tcW w:w="864" w:type="dxa"/>
          </w:tcPr>
          <w:p>
            <w:pPr>
              <w:pStyle w:val="9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  <w:tc>
          <w:tcPr>
            <w:tcW w:w="1071" w:type="dxa"/>
          </w:tcPr>
          <w:p>
            <w:pPr>
              <w:pStyle w:val="9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2449" w:type="dxa"/>
          </w:tcPr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Monisha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Rakshana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Nandhini P</w:t>
            </w:r>
          </w:p>
          <w:p>
            <w:pPr>
              <w:pStyle w:val="9"/>
              <w:ind w:left="105" w:right="855"/>
              <w:rPr>
                <w:sz w:val="28"/>
              </w:rPr>
            </w:pPr>
            <w:r>
              <w:rPr>
                <w:rFonts w:hint="default"/>
                <w:sz w:val="28"/>
                <w:lang w:val="en-US"/>
              </w:rPr>
              <w:t>Sathyavani L.R</w:t>
            </w:r>
          </w:p>
        </w:tc>
      </w:tr>
    </w:tbl>
    <w:p>
      <w:pPr>
        <w:spacing w:after="0"/>
        <w:rPr>
          <w:sz w:val="28"/>
        </w:rPr>
        <w:sectPr>
          <w:pgSz w:w="11920" w:h="16850"/>
          <w:pgMar w:top="1280" w:right="560" w:bottom="280" w:left="5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9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43"/>
        <w:gridCol w:w="1580"/>
        <w:gridCol w:w="1374"/>
        <w:gridCol w:w="1974"/>
        <w:gridCol w:w="864"/>
        <w:gridCol w:w="1119"/>
        <w:gridCol w:w="24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1143" w:type="dxa"/>
          </w:tcPr>
          <w:p>
            <w:pPr>
              <w:pStyle w:val="9"/>
              <w:spacing w:line="306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580" w:type="dxa"/>
          </w:tcPr>
          <w:p>
            <w:pPr>
              <w:pStyle w:val="9"/>
              <w:spacing w:line="172" w:lineRule="auto"/>
              <w:ind w:left="4" w:right="-14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1374" w:type="dxa"/>
          </w:tcPr>
          <w:p>
            <w:pPr>
              <w:pStyle w:val="9"/>
              <w:spacing w:line="172" w:lineRule="auto"/>
              <w:ind w:left="4" w:right="35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Number</w:t>
            </w:r>
          </w:p>
        </w:tc>
        <w:tc>
          <w:tcPr>
            <w:tcW w:w="1974" w:type="dxa"/>
          </w:tcPr>
          <w:p>
            <w:pPr>
              <w:pStyle w:val="9"/>
              <w:tabs>
                <w:tab w:val="left" w:pos="901"/>
                <w:tab w:val="left" w:pos="1885"/>
              </w:tabs>
              <w:ind w:left="8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</w:rPr>
              <w:t>Story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6"/>
                <w:sz w:val="28"/>
              </w:rPr>
              <w:t>/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864" w:type="dxa"/>
          </w:tcPr>
          <w:p>
            <w:pPr>
              <w:pStyle w:val="9"/>
              <w:ind w:left="103" w:right="-10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Points</w:t>
            </w:r>
          </w:p>
        </w:tc>
        <w:tc>
          <w:tcPr>
            <w:tcW w:w="1119" w:type="dxa"/>
          </w:tcPr>
          <w:p>
            <w:pPr>
              <w:pStyle w:val="9"/>
              <w:spacing w:line="306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  <w:tc>
          <w:tcPr>
            <w:tcW w:w="2454" w:type="dxa"/>
          </w:tcPr>
          <w:p>
            <w:pPr>
              <w:pStyle w:val="9"/>
              <w:spacing w:line="306" w:lineRule="exact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1" w:hRule="atLeast"/>
        </w:trPr>
        <w:tc>
          <w:tcPr>
            <w:tcW w:w="1143" w:type="dxa"/>
          </w:tcPr>
          <w:p>
            <w:pPr>
              <w:pStyle w:val="9"/>
              <w:spacing w:line="244" w:lineRule="exact"/>
              <w:ind w:left="4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580" w:type="dxa"/>
          </w:tcPr>
          <w:p>
            <w:pPr>
              <w:pStyle w:val="9"/>
              <w:spacing w:line="184" w:lineRule="exact"/>
              <w:ind w:left="4"/>
              <w:rPr>
                <w:sz w:val="28"/>
              </w:rPr>
            </w:pPr>
            <w:r>
              <w:rPr>
                <w:sz w:val="28"/>
              </w:rPr>
              <w:t>Emotion</w:t>
            </w:r>
          </w:p>
          <w:p>
            <w:pPr>
              <w:pStyle w:val="9"/>
              <w:spacing w:line="276" w:lineRule="exact"/>
              <w:ind w:left="4"/>
              <w:rPr>
                <w:sz w:val="28"/>
              </w:rPr>
            </w:pPr>
            <w:r>
              <w:rPr>
                <w:sz w:val="28"/>
              </w:rPr>
              <w:t>detection</w:t>
            </w:r>
          </w:p>
        </w:tc>
        <w:tc>
          <w:tcPr>
            <w:tcW w:w="1374" w:type="dxa"/>
          </w:tcPr>
          <w:p>
            <w:pPr>
              <w:pStyle w:val="9"/>
              <w:spacing w:line="244" w:lineRule="exact"/>
              <w:ind w:left="4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1974" w:type="dxa"/>
          </w:tcPr>
          <w:p>
            <w:pPr>
              <w:pStyle w:val="9"/>
              <w:spacing w:line="306" w:lineRule="exact"/>
              <w:ind w:left="8"/>
              <w:rPr>
                <w:sz w:val="28"/>
              </w:rPr>
            </w:pPr>
            <w:r>
              <w:rPr>
                <w:sz w:val="28"/>
              </w:rPr>
              <w:t>By</w:t>
            </w:r>
          </w:p>
          <w:p>
            <w:pPr>
              <w:pStyle w:val="9"/>
              <w:tabs>
                <w:tab w:val="left" w:pos="637"/>
              </w:tabs>
              <w:ind w:left="8" w:right="710"/>
              <w:rPr>
                <w:sz w:val="28"/>
              </w:rPr>
            </w:pPr>
            <w:r>
              <w:rPr>
                <w:sz w:val="28"/>
              </w:rPr>
              <w:t>processing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video</w:t>
            </w:r>
          </w:p>
          <w:p>
            <w:pPr>
              <w:pStyle w:val="9"/>
              <w:tabs>
                <w:tab w:val="left" w:pos="483"/>
              </w:tabs>
              <w:ind w:left="8" w:right="708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detects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>
            <w:pPr>
              <w:pStyle w:val="9"/>
              <w:spacing w:line="322" w:lineRule="exact"/>
              <w:ind w:left="8" w:right="706"/>
              <w:rPr>
                <w:sz w:val="28"/>
              </w:rPr>
            </w:pPr>
            <w:r>
              <w:rPr>
                <w:sz w:val="28"/>
              </w:rPr>
              <w:t>emotion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user.</w:t>
            </w:r>
          </w:p>
        </w:tc>
        <w:tc>
          <w:tcPr>
            <w:tcW w:w="864" w:type="dxa"/>
          </w:tcPr>
          <w:p>
            <w:pPr>
              <w:pStyle w:val="9"/>
              <w:spacing w:line="244" w:lineRule="exact"/>
              <w:ind w:left="12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  <w:tc>
          <w:tcPr>
            <w:tcW w:w="1119" w:type="dxa"/>
          </w:tcPr>
          <w:p>
            <w:pPr>
              <w:pStyle w:val="9"/>
              <w:spacing w:line="244" w:lineRule="exact"/>
              <w:ind w:left="109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2454" w:type="dxa"/>
          </w:tcPr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Monisha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Rakshana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Nandhini P</w:t>
            </w:r>
          </w:p>
          <w:p>
            <w:pPr>
              <w:pStyle w:val="9"/>
              <w:spacing w:before="67" w:line="172" w:lineRule="auto"/>
              <w:ind w:left="103" w:right="1024"/>
              <w:rPr>
                <w:sz w:val="28"/>
              </w:rPr>
            </w:pPr>
            <w:r>
              <w:rPr>
                <w:rFonts w:hint="default"/>
                <w:sz w:val="28"/>
                <w:lang w:val="en-US"/>
              </w:rPr>
              <w:t>Sathyavani L.R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6" w:hRule="atLeast"/>
        </w:trPr>
        <w:tc>
          <w:tcPr>
            <w:tcW w:w="1143" w:type="dxa"/>
          </w:tcPr>
          <w:p>
            <w:pPr>
              <w:pStyle w:val="9"/>
              <w:spacing w:line="310" w:lineRule="exact"/>
              <w:ind w:left="4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580" w:type="dxa"/>
          </w:tcPr>
          <w:p>
            <w:pPr>
              <w:pStyle w:val="9"/>
              <w:spacing w:line="310" w:lineRule="exact"/>
              <w:ind w:left="4"/>
              <w:rPr>
                <w:sz w:val="28"/>
              </w:rPr>
            </w:pPr>
            <w:r>
              <w:rPr>
                <w:sz w:val="28"/>
              </w:rPr>
              <w:t>Exit</w:t>
            </w:r>
          </w:p>
        </w:tc>
        <w:tc>
          <w:tcPr>
            <w:tcW w:w="1374" w:type="dxa"/>
          </w:tcPr>
          <w:p>
            <w:pPr>
              <w:pStyle w:val="9"/>
              <w:spacing w:line="310" w:lineRule="exact"/>
              <w:ind w:left="4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1974" w:type="dxa"/>
          </w:tcPr>
          <w:p>
            <w:pPr>
              <w:pStyle w:val="9"/>
              <w:ind w:left="8" w:right="-15"/>
              <w:jc w:val="both"/>
              <w:rPr>
                <w:sz w:val="28"/>
              </w:rPr>
            </w:pPr>
            <w:r>
              <w:rPr>
                <w:sz w:val="28"/>
              </w:rPr>
              <w:t>Click exit button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864" w:type="dxa"/>
          </w:tcPr>
          <w:p>
            <w:pPr>
              <w:pStyle w:val="9"/>
              <w:spacing w:line="310" w:lineRule="exact"/>
              <w:ind w:left="12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1119" w:type="dxa"/>
          </w:tcPr>
          <w:p>
            <w:pPr>
              <w:pStyle w:val="9"/>
              <w:spacing w:line="310" w:lineRule="exact"/>
              <w:ind w:left="109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2454" w:type="dxa"/>
          </w:tcPr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Monisha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Rakshana M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Nandhini P</w:t>
            </w:r>
          </w:p>
          <w:p>
            <w:pPr>
              <w:pStyle w:val="9"/>
              <w:spacing w:line="274" w:lineRule="exact"/>
              <w:ind w:left="103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Sathyavani L.R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19"/>
        </w:rPr>
      </w:pPr>
    </w:p>
    <w:p>
      <w:pPr>
        <w:pStyle w:val="2"/>
        <w:numPr>
          <w:ilvl w:val="1"/>
          <w:numId w:val="2"/>
        </w:numPr>
        <w:tabs>
          <w:tab w:val="left" w:pos="1082"/>
        </w:tabs>
        <w:spacing w:before="35" w:after="0" w:line="240" w:lineRule="auto"/>
        <w:ind w:left="1081" w:right="0" w:hanging="721"/>
        <w:jc w:val="left"/>
      </w:pPr>
      <w:bookmarkStart w:id="48" w:name="6.2 Sprint Delivery Schedule"/>
      <w:bookmarkEnd w:id="48"/>
      <w:bookmarkStart w:id="49" w:name="6.2 Sprint Delivery Schedule"/>
      <w:bookmarkEnd w:id="49"/>
      <w:bookmarkStart w:id="50" w:name="7.1 Libraries to be installed"/>
      <w:bookmarkEnd w:id="50"/>
      <w:bookmarkStart w:id="51" w:name="7.1 Libraries to be installed"/>
      <w:bookmarkEnd w:id="51"/>
      <w:r>
        <w:t>Libraries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installed</w:t>
      </w:r>
    </w:p>
    <w:p>
      <w:pPr>
        <w:pStyle w:val="6"/>
        <w:spacing w:before="36" w:line="264" w:lineRule="auto"/>
        <w:ind w:left="1081" w:right="7622"/>
      </w:pPr>
      <w:r>
        <w:t>pip install fer</w:t>
      </w:r>
      <w:r>
        <w:rPr>
          <w:spacing w:val="1"/>
        </w:rPr>
        <w:t xml:space="preserve"> </w:t>
      </w:r>
      <w:r>
        <w:t>pip install flask</w:t>
      </w:r>
      <w:r>
        <w:rPr>
          <w:spacing w:val="-67"/>
        </w:rPr>
        <w:t xml:space="preserve"> </w:t>
      </w: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cv2</w:t>
      </w:r>
    </w:p>
    <w:p>
      <w:pPr>
        <w:pStyle w:val="6"/>
        <w:spacing w:before="3" w:line="264" w:lineRule="auto"/>
        <w:ind w:left="1081" w:right="7389"/>
      </w:pPr>
      <w:r>
        <w:t>pip install numpy</w:t>
      </w:r>
      <w:r>
        <w:rPr>
          <w:spacing w:val="-67"/>
        </w:rPr>
        <w:t xml:space="preserve"> </w:t>
      </w:r>
      <w:r>
        <w:t>pip</w:t>
      </w:r>
      <w:r>
        <w:rPr>
          <w:spacing w:val="-2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keras</w:t>
      </w:r>
    </w:p>
    <w:p>
      <w:pPr>
        <w:pStyle w:val="6"/>
        <w:spacing w:before="7" w:line="264" w:lineRule="auto"/>
        <w:ind w:left="1081" w:right="6969"/>
      </w:pPr>
      <w:r>
        <w:t>pip install tensorflow</w:t>
      </w:r>
      <w:r>
        <w:rPr>
          <w:spacing w:val="-67"/>
        </w:rPr>
        <w:t xml:space="preserve"> </w:t>
      </w:r>
      <w:r>
        <w:t>pip install</w:t>
      </w:r>
      <w:r>
        <w:rPr>
          <w:spacing w:val="70"/>
        </w:rPr>
        <w:t xml:space="preserve"> </w:t>
      </w:r>
      <w:r>
        <w:t>cvzone</w:t>
      </w:r>
      <w:r>
        <w:rPr>
          <w:spacing w:val="1"/>
        </w:rPr>
        <w:t xml:space="preserve"> </w:t>
      </w: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pyttsx3</w:t>
      </w:r>
    </w:p>
    <w:p>
      <w:pPr>
        <w:pStyle w:val="6"/>
        <w:spacing w:before="13"/>
        <w:ind w:left="1081"/>
      </w:pPr>
      <w:r>
        <w:t>pip</w:t>
      </w:r>
      <w:r>
        <w:rPr>
          <w:spacing w:val="-4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scikit-image</w:t>
      </w:r>
    </w:p>
    <w:p>
      <w:pPr>
        <w:pStyle w:val="6"/>
        <w:spacing w:before="1"/>
        <w:rPr>
          <w:sz w:val="34"/>
        </w:rPr>
      </w:pPr>
    </w:p>
    <w:p>
      <w:pPr>
        <w:pStyle w:val="2"/>
        <w:numPr>
          <w:ilvl w:val="1"/>
          <w:numId w:val="2"/>
        </w:numPr>
        <w:tabs>
          <w:tab w:val="left" w:pos="1082"/>
        </w:tabs>
        <w:spacing w:before="0" w:after="0" w:line="240" w:lineRule="auto"/>
        <w:ind w:left="1081" w:right="0" w:hanging="721"/>
        <w:jc w:val="left"/>
      </w:pPr>
      <w:bookmarkStart w:id="52" w:name="7.2 Real time sign to speech"/>
      <w:bookmarkEnd w:id="52"/>
      <w:bookmarkStart w:id="53" w:name="7.2 Real time sign to speech"/>
      <w:bookmarkEnd w:id="53"/>
      <w:r>
        <w:t>Real</w:t>
      </w:r>
      <w:r>
        <w:rPr>
          <w:spacing w:val="-9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speech</w:t>
      </w:r>
    </w:p>
    <w:p>
      <w:pPr>
        <w:pStyle w:val="6"/>
        <w:spacing w:before="27"/>
        <w:ind w:left="1081" w:right="533"/>
        <w:jc w:val="both"/>
      </w:pPr>
      <w:r>
        <w:t>Sign language is generally used by the people who are unable to speak, for</w:t>
      </w:r>
      <w:r>
        <w:rPr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Most people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 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understand the</w:t>
      </w:r>
      <w:r>
        <w:rPr>
          <w:spacing w:val="70"/>
        </w:rPr>
        <w:t xml:space="preserve"> </w:t>
      </w:r>
      <w:r>
        <w:t>Universal</w:t>
      </w:r>
      <w:r>
        <w:rPr>
          <w:spacing w:val="1"/>
        </w:rPr>
        <w:t xml:space="preserve"> </w:t>
      </w:r>
      <w:r>
        <w:t>Sign Language (unless they have learnt it) and due to this lack of knowledge</w:t>
      </w:r>
      <w:r>
        <w:rPr>
          <w:spacing w:val="1"/>
        </w:rPr>
        <w:t xml:space="preserve"> </w:t>
      </w:r>
      <w:r>
        <w:t>about the language, it is very difficult for them to communicate with mute</w:t>
      </w:r>
      <w:r>
        <w:rPr>
          <w:spacing w:val="1"/>
        </w:rPr>
        <w:t xml:space="preserve"> </w:t>
      </w:r>
      <w:r>
        <w:t>people. A device that helps to bridge a gap between mute persons and other</w:t>
      </w:r>
      <w:r>
        <w:rPr>
          <w:spacing w:val="1"/>
        </w:rPr>
        <w:t xml:space="preserve"> </w:t>
      </w:r>
      <w:r>
        <w:t>people forms the crux of this project. Our system makes use of a model build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sign</w:t>
      </w:r>
      <w:r>
        <w:rPr>
          <w:spacing w:val="4"/>
        </w:rPr>
        <w:t xml:space="preserve"> </w:t>
      </w:r>
      <w:r>
        <w:t>languages</w:t>
      </w:r>
      <w:r>
        <w:rPr>
          <w:spacing w:val="2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time.</w:t>
      </w:r>
    </w:p>
    <w:p>
      <w:pPr>
        <w:pStyle w:val="6"/>
        <w:spacing w:before="8"/>
        <w:rPr>
          <w:sz w:val="34"/>
        </w:rPr>
      </w:pPr>
    </w:p>
    <w:p>
      <w:pPr>
        <w:pStyle w:val="2"/>
        <w:numPr>
          <w:ilvl w:val="1"/>
          <w:numId w:val="2"/>
        </w:numPr>
        <w:tabs>
          <w:tab w:val="left" w:pos="1082"/>
        </w:tabs>
        <w:spacing w:before="0" w:after="0" w:line="240" w:lineRule="auto"/>
        <w:ind w:left="1081" w:right="0" w:hanging="721"/>
        <w:jc w:val="left"/>
      </w:pPr>
      <w:bookmarkStart w:id="54" w:name="7.3 Facial Emotion Detection"/>
      <w:bookmarkEnd w:id="54"/>
      <w:bookmarkStart w:id="55" w:name="7.3 Facial Emotion Detection"/>
      <w:bookmarkEnd w:id="55"/>
      <w:r>
        <w:t>Facial</w:t>
      </w:r>
      <w:r>
        <w:rPr>
          <w:spacing w:val="-5"/>
        </w:rPr>
        <w:t xml:space="preserve"> </w:t>
      </w:r>
      <w:r>
        <w:t>Emotion</w:t>
      </w:r>
      <w:r>
        <w:rPr>
          <w:spacing w:val="-4"/>
        </w:rPr>
        <w:t xml:space="preserve"> </w:t>
      </w:r>
      <w:r>
        <w:t>Detection</w:t>
      </w:r>
    </w:p>
    <w:p>
      <w:pPr>
        <w:pStyle w:val="6"/>
        <w:spacing w:before="32" w:line="242" w:lineRule="auto"/>
        <w:ind w:left="1081" w:right="518"/>
        <w:jc w:val="both"/>
        <w:rPr>
          <w:sz w:val="22"/>
        </w:rPr>
      </w:pP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FER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(commonly known as FER) is one of the most researched fields of computer</w:t>
      </w:r>
      <w:r>
        <w:rPr>
          <w:spacing w:val="1"/>
        </w:rPr>
        <w:t xml:space="preserve"> </w:t>
      </w:r>
      <w:r>
        <w:t>vision till date and is still in continuous evaluation and improvement. The</w:t>
      </w:r>
      <w:r>
        <w:rPr>
          <w:spacing w:val="1"/>
        </w:rPr>
        <w:t xml:space="preserve"> </w:t>
      </w:r>
      <w:r>
        <w:t>model is a convolutional neural network with weights saved to HDF5 file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 xml:space="preserve">data </w:t>
      </w:r>
      <w:r>
        <w:t>folder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module's</w:t>
      </w:r>
      <w:r>
        <w:rPr>
          <w:spacing w:val="1"/>
        </w:rPr>
        <w:t xml:space="preserve"> </w:t>
      </w:r>
      <w:r>
        <w:t>path.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overridden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injecting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 xml:space="preserve">FER() </w:t>
      </w:r>
      <w:r>
        <w:t>constructor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instantiation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w w:val="95"/>
        </w:rPr>
        <w:t>emotion_model</w:t>
      </w:r>
      <w:r>
        <w:rPr>
          <w:rFonts w:ascii="Courier New"/>
          <w:spacing w:val="-85"/>
          <w:w w:val="95"/>
        </w:rPr>
        <w:t xml:space="preserve"> </w:t>
      </w:r>
      <w:r>
        <w:rPr>
          <w:w w:val="95"/>
        </w:rPr>
        <w:t>parameter</w:t>
      </w:r>
      <w:r>
        <w:rPr>
          <w:w w:val="95"/>
          <w:sz w:val="22"/>
        </w:rPr>
        <w:t>.</w:t>
      </w:r>
    </w:p>
    <w:p>
      <w:pPr>
        <w:pStyle w:val="6"/>
        <w:spacing w:before="5"/>
        <w:rPr>
          <w:sz w:val="32"/>
        </w:rPr>
      </w:pPr>
    </w:p>
    <w:p>
      <w:pPr>
        <w:pStyle w:val="2"/>
        <w:numPr>
          <w:ilvl w:val="1"/>
          <w:numId w:val="2"/>
        </w:numPr>
        <w:tabs>
          <w:tab w:val="left" w:pos="1082"/>
        </w:tabs>
        <w:spacing w:before="1" w:after="0" w:line="240" w:lineRule="auto"/>
        <w:ind w:left="1081" w:right="0" w:hanging="721"/>
        <w:jc w:val="left"/>
      </w:pPr>
      <w:bookmarkStart w:id="56" w:name="7.4 Language Customization"/>
      <w:bookmarkEnd w:id="56"/>
      <w:bookmarkStart w:id="57" w:name="7.4 Language Customization"/>
      <w:bookmarkEnd w:id="57"/>
      <w:r>
        <w:t>Language</w:t>
      </w:r>
      <w:r>
        <w:rPr>
          <w:spacing w:val="-13"/>
        </w:rPr>
        <w:t xml:space="preserve"> </w:t>
      </w:r>
      <w:r>
        <w:t>Customization</w:t>
      </w:r>
    </w:p>
    <w:p>
      <w:pPr>
        <w:pStyle w:val="6"/>
        <w:spacing w:before="31"/>
        <w:ind w:left="1081" w:right="537"/>
        <w:jc w:val="both"/>
      </w:pPr>
      <w:r>
        <w:t>Google Translate is a free multilingual machine translation service. It can</w:t>
      </w:r>
      <w:r>
        <w:rPr>
          <w:spacing w:val="1"/>
        </w:rPr>
        <w:t xml:space="preserve"> </w:t>
      </w:r>
      <w:r>
        <w:t>translate the Website's text content from one language to another. It offers 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list of languages to translate and</w:t>
      </w:r>
      <w:r>
        <w:rPr>
          <w:spacing w:val="70"/>
        </w:rPr>
        <w:t xml:space="preserve"> </w:t>
      </w:r>
      <w:r>
        <w:t>has an efficient, reliable and easy way</w:t>
      </w:r>
      <w:r>
        <w:rPr>
          <w:spacing w:val="1"/>
        </w:rPr>
        <w:t xml:space="preserve"> </w:t>
      </w:r>
      <w:r>
        <w:t>to translate the webpage in whatever language the user wants. It supports over</w:t>
      </w:r>
      <w:r>
        <w:rPr>
          <w:spacing w:val="1"/>
        </w:rPr>
        <w:t xml:space="preserve"> </w:t>
      </w:r>
      <w:r>
        <w:t>100 languages. Use this website translator to convert webpages</w:t>
      </w:r>
      <w:r>
        <w:rPr>
          <w:spacing w:val="1"/>
        </w:rPr>
        <w:t xml:space="preserve"> </w:t>
      </w:r>
      <w:r>
        <w:t>into your</w:t>
      </w:r>
      <w:r>
        <w:rPr>
          <w:spacing w:val="1"/>
        </w:rPr>
        <w:t xml:space="preserve"> </w:t>
      </w:r>
      <w:r>
        <w:t>choice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language.</w:t>
      </w:r>
    </w:p>
    <w:p>
      <w:pPr>
        <w:spacing w:after="0"/>
        <w:jc w:val="both"/>
        <w:sectPr>
          <w:pgSz w:w="11950" w:h="16870"/>
          <w:pgMar w:top="1560" w:right="440" w:bottom="280" w:left="106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1"/>
          <w:numId w:val="2"/>
        </w:numPr>
        <w:tabs>
          <w:tab w:val="left" w:pos="1082"/>
        </w:tabs>
        <w:spacing w:before="57" w:after="0" w:line="240" w:lineRule="auto"/>
        <w:ind w:left="1081" w:right="0" w:hanging="721"/>
        <w:jc w:val="left"/>
      </w:pPr>
      <w:bookmarkStart w:id="58" w:name="7.5 Real time speech to text"/>
      <w:bookmarkEnd w:id="58"/>
      <w:bookmarkStart w:id="59" w:name="7.5 Real time speech to text"/>
      <w:bookmarkEnd w:id="59"/>
      <w:r>
        <w:t>Real</w:t>
      </w:r>
      <w:r>
        <w:rPr>
          <w:spacing w:val="-9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speech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text</w:t>
      </w:r>
    </w:p>
    <w:p>
      <w:pPr>
        <w:pStyle w:val="6"/>
        <w:spacing w:before="277"/>
        <w:ind w:left="721" w:right="286"/>
      </w:pPr>
      <w:r>
        <w:t xml:space="preserve">With the Web Speech API, we can recognize speech </w:t>
      </w:r>
      <w:r>
        <w:fldChar w:fldCharType="begin"/>
      </w:r>
      <w:r>
        <w:instrText xml:space="preserve"> HYPERLINK "https://www.studytonight.com/javascript" \h </w:instrText>
      </w:r>
      <w:r>
        <w:fldChar w:fldCharType="separate"/>
      </w:r>
      <w:r>
        <w:t>using JavaScript</w:t>
      </w:r>
      <w:r>
        <w:fldChar w:fldCharType="end"/>
      </w:r>
      <w:r>
        <w:t>. It is super</w:t>
      </w:r>
      <w:r>
        <w:rPr>
          <w:spacing w:val="1"/>
        </w:rPr>
        <w:t xml:space="preserve"> </w:t>
      </w:r>
      <w:r>
        <w:t>easy to recognize speech in a browser using JavaScript and then getting the text</w:t>
      </w:r>
      <w:r>
        <w:rPr>
          <w:spacing w:val="1"/>
        </w:rPr>
        <w:t xml:space="preserve"> </w:t>
      </w:r>
      <w:r>
        <w:t xml:space="preserve">from the speech to use as user input. We use the </w:t>
      </w:r>
      <w:r>
        <w:rPr>
          <w:b/>
        </w:rPr>
        <w:t xml:space="preserve">SpeechRecognition </w:t>
      </w:r>
      <w:r>
        <w:t>object to</w:t>
      </w:r>
      <w:r>
        <w:rPr>
          <w:spacing w:val="1"/>
        </w:rPr>
        <w:t xml:space="preserve"> </w:t>
      </w:r>
      <w:r>
        <w:t>convert the speech into text and then display the text on the screen. Our system is</w:t>
      </w:r>
      <w:r>
        <w:rPr>
          <w:spacing w:val="-67"/>
        </w:rPr>
        <w:t xml:space="preserve"> </w:t>
      </w:r>
      <w:r>
        <w:t>capable of doing this over real time. It is capable of recognizing any languages in</w:t>
      </w:r>
      <w:r>
        <w:rPr>
          <w:spacing w:val="-6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 is</w:t>
      </w:r>
      <w:r>
        <w:rPr>
          <w:spacing w:val="-2"/>
        </w:rPr>
        <w:t xml:space="preserve"> </w:t>
      </w:r>
      <w:r>
        <w:t>trying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communicate.</w:t>
      </w:r>
      <w:r>
        <w:rPr>
          <w:spacing w:val="-1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support for</w:t>
      </w:r>
      <w:r>
        <w:rPr>
          <w:spacing w:val="-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API is</w:t>
      </w:r>
      <w:r>
        <w:rPr>
          <w:spacing w:val="-3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 xml:space="preserve">the </w:t>
      </w:r>
      <w:r>
        <w:rPr>
          <w:b/>
        </w:rPr>
        <w:t>Chrome browser only</w:t>
      </w:r>
      <w:r>
        <w:t>. So if you are viewing this example in some other</w:t>
      </w:r>
      <w:r>
        <w:rPr>
          <w:spacing w:val="1"/>
        </w:rPr>
        <w:t xml:space="preserve"> </w:t>
      </w:r>
      <w:r>
        <w:t>browser,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might</w:t>
      </w:r>
      <w:r>
        <w:rPr>
          <w:spacing w:val="5"/>
        </w:rPr>
        <w:t xml:space="preserve"> </w:t>
      </w:r>
      <w:r>
        <w:t>not work.</w:t>
      </w:r>
    </w:p>
    <w:p>
      <w:pPr>
        <w:spacing w:after="0"/>
        <w:sectPr>
          <w:pgSz w:w="11950" w:h="16870"/>
          <w:pgMar w:top="1540" w:right="440" w:bottom="280" w:left="106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722"/>
        </w:tabs>
        <w:spacing w:before="57" w:after="0" w:line="240" w:lineRule="auto"/>
        <w:ind w:left="721" w:right="0" w:hanging="361"/>
        <w:jc w:val="left"/>
      </w:pPr>
      <w:bookmarkStart w:id="60" w:name="8. Testing"/>
      <w:bookmarkEnd w:id="60"/>
      <w:bookmarkStart w:id="61" w:name="8. Testing"/>
      <w:bookmarkEnd w:id="61"/>
      <w:r>
        <w:t>Testing</w:t>
      </w:r>
    </w:p>
    <w:p>
      <w:pPr>
        <w:pStyle w:val="8"/>
        <w:numPr>
          <w:ilvl w:val="1"/>
          <w:numId w:val="2"/>
        </w:numPr>
        <w:tabs>
          <w:tab w:val="left" w:pos="1082"/>
        </w:tabs>
        <w:spacing w:before="35" w:after="47" w:line="240" w:lineRule="auto"/>
        <w:ind w:left="1081" w:right="0" w:hanging="721"/>
        <w:jc w:val="left"/>
        <w:rPr>
          <w:b/>
          <w:sz w:val="40"/>
        </w:rPr>
      </w:pPr>
      <w:r>
        <w:rPr>
          <w:b/>
          <w:sz w:val="40"/>
        </w:rPr>
        <w:t>Test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Cases</w:t>
      </w:r>
    </w:p>
    <w:tbl>
      <w:tblPr>
        <w:tblStyle w:val="5"/>
        <w:tblW w:w="0" w:type="auto"/>
        <w:tblInd w:w="25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6"/>
              </w:numPr>
              <w:tabs>
                <w:tab w:val="left" w:pos="555"/>
                <w:tab w:val="left" w:pos="556"/>
              </w:tabs>
              <w:spacing w:before="0" w:after="0" w:line="352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user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can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see</w:t>
            </w:r>
            <w:r>
              <w:rPr>
                <w:rFonts w:ascii="Calibri" w:hAnsi="Calibri"/>
                <w:spacing w:val="-7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options</w:t>
            </w:r>
            <w:r>
              <w:rPr>
                <w:rFonts w:ascii="Calibri" w:hAnsi="Calibri"/>
                <w:spacing w:val="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when</w:t>
            </w:r>
            <w:r>
              <w:rPr>
                <w:rFonts w:ascii="Calibri" w:hAnsi="Calibri"/>
                <w:spacing w:val="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user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clicks</w:t>
            </w:r>
            <w:r>
              <w:rPr>
                <w:rFonts w:ascii="Calibri" w:hAnsi="Calibri"/>
                <w:spacing w:val="-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URL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7"/>
              </w:numPr>
              <w:tabs>
                <w:tab w:val="left" w:pos="555"/>
                <w:tab w:val="left" w:pos="556"/>
              </w:tabs>
              <w:spacing w:before="20" w:after="0" w:line="353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8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 the</w:t>
            </w:r>
            <w:r>
              <w:rPr>
                <w:rFonts w:ascii="Calibri" w:hAnsi="Calibri"/>
                <w:spacing w:val="-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UI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elements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are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getting</w:t>
            </w:r>
            <w:r>
              <w:rPr>
                <w:rFonts w:ascii="Calibri" w:hAnsi="Calibri"/>
                <w:spacing w:val="-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displayed</w:t>
            </w:r>
            <w:r>
              <w:rPr>
                <w:rFonts w:ascii="Calibri" w:hAnsi="Calibri"/>
                <w:spacing w:val="-7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properly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8"/>
              </w:numPr>
              <w:tabs>
                <w:tab w:val="left" w:pos="555"/>
                <w:tab w:val="left" w:pos="556"/>
              </w:tabs>
              <w:spacing w:before="20" w:after="0" w:line="353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user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can</w:t>
            </w:r>
            <w:r>
              <w:rPr>
                <w:rFonts w:ascii="Calibri" w:hAnsi="Calibri"/>
                <w:spacing w:val="-1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choose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any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languages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9"/>
              </w:numPr>
              <w:tabs>
                <w:tab w:val="left" w:pos="555"/>
                <w:tab w:val="left" w:pos="556"/>
              </w:tabs>
              <w:spacing w:before="20" w:after="0" w:line="353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user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is</w:t>
            </w:r>
            <w:r>
              <w:rPr>
                <w:rFonts w:ascii="Calibri" w:hAnsi="Calibri"/>
                <w:spacing w:val="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getting</w:t>
            </w:r>
            <w:r>
              <w:rPr>
                <w:rFonts w:ascii="Calibri" w:hAnsi="Calibri"/>
                <w:spacing w:val="-7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redirected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to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sign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to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speech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page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10"/>
              </w:numPr>
              <w:tabs>
                <w:tab w:val="left" w:pos="555"/>
                <w:tab w:val="left" w:pos="556"/>
              </w:tabs>
              <w:spacing w:before="20" w:after="0" w:line="353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application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can</w:t>
            </w:r>
            <w:r>
              <w:rPr>
                <w:rFonts w:ascii="Calibri" w:hAnsi="Calibri"/>
                <w:spacing w:val="-1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convert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sign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to</w:t>
            </w:r>
            <w:r>
              <w:rPr>
                <w:rFonts w:ascii="Calibri" w:hAnsi="Calibri"/>
                <w:spacing w:val="-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speech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11"/>
              </w:numPr>
              <w:tabs>
                <w:tab w:val="left" w:pos="555"/>
                <w:tab w:val="left" w:pos="556"/>
              </w:tabs>
              <w:spacing w:before="20" w:after="0" w:line="353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</w:t>
            </w:r>
            <w:r>
              <w:rPr>
                <w:rFonts w:ascii="Calibri" w:hAnsi="Calibri"/>
                <w:spacing w:val="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user</w:t>
            </w:r>
            <w:r>
              <w:rPr>
                <w:rFonts w:ascii="Calibri" w:hAnsi="Calibri"/>
                <w:spacing w:val="-9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can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exit</w:t>
            </w:r>
            <w:r>
              <w:rPr>
                <w:rFonts w:ascii="Calibri" w:hAnsi="Calibri"/>
                <w:spacing w:val="-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sign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to</w:t>
            </w:r>
            <w:r>
              <w:rPr>
                <w:rFonts w:ascii="Calibri" w:hAnsi="Calibri"/>
                <w:spacing w:val="-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speech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page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12"/>
              </w:numPr>
              <w:tabs>
                <w:tab w:val="left" w:pos="555"/>
                <w:tab w:val="left" w:pos="556"/>
              </w:tabs>
              <w:spacing w:before="20" w:after="0" w:line="353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user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is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getting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redirected</w:t>
            </w:r>
            <w:r>
              <w:rPr>
                <w:rFonts w:ascii="Calibri" w:hAnsi="Calibri"/>
                <w:spacing w:val="-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to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9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speech</w:t>
            </w:r>
            <w:r>
              <w:rPr>
                <w:rFonts w:ascii="Calibri" w:hAnsi="Calibri"/>
                <w:spacing w:val="-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to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sign</w:t>
            </w:r>
            <w:r>
              <w:rPr>
                <w:rFonts w:ascii="Calibri" w:hAnsi="Calibri"/>
                <w:spacing w:val="-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page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6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13"/>
              </w:numPr>
              <w:tabs>
                <w:tab w:val="left" w:pos="555"/>
                <w:tab w:val="left" w:pos="556"/>
              </w:tabs>
              <w:spacing w:before="20" w:after="0" w:line="356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7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 the</w:t>
            </w:r>
            <w:r>
              <w:rPr>
                <w:rFonts w:ascii="Calibri" w:hAnsi="Calibri"/>
                <w:spacing w:val="-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UI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elements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are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being</w:t>
            </w:r>
            <w:r>
              <w:rPr>
                <w:rFonts w:ascii="Calibri" w:hAnsi="Calibri"/>
                <w:spacing w:val="-7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displayed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14"/>
              </w:numPr>
              <w:tabs>
                <w:tab w:val="left" w:pos="555"/>
                <w:tab w:val="left" w:pos="556"/>
              </w:tabs>
              <w:spacing w:before="23" w:after="0" w:line="346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application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can</w:t>
            </w:r>
            <w:r>
              <w:rPr>
                <w:rFonts w:ascii="Calibri" w:hAnsi="Calibri"/>
                <w:spacing w:val="-1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convert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speech</w:t>
            </w:r>
            <w:r>
              <w:rPr>
                <w:rFonts w:ascii="Calibri" w:hAnsi="Calibri"/>
                <w:spacing w:val="-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to</w:t>
            </w:r>
            <w:r>
              <w:rPr>
                <w:rFonts w:ascii="Calibri" w:hAnsi="Calibri"/>
                <w:spacing w:val="-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text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on</w:t>
            </w:r>
            <w:r>
              <w:rPr>
                <w:rFonts w:ascii="Calibri" w:hAnsi="Calibri"/>
                <w:spacing w:val="-7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clicking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voice</w:t>
            </w:r>
            <w:r>
              <w:rPr>
                <w:rFonts w:ascii="Calibri" w:hAnsi="Calibri"/>
                <w:spacing w:val="-8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to</w:t>
            </w:r>
            <w:r>
              <w:rPr>
                <w:rFonts w:ascii="Calibri" w:hAnsi="Calibri"/>
                <w:spacing w:val="2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text</w:t>
            </w:r>
            <w:r>
              <w:rPr>
                <w:rFonts w:ascii="Calibri" w:hAnsi="Calibri"/>
                <w:spacing w:val="-10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button.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0092" w:type="dxa"/>
          </w:tcPr>
          <w:p>
            <w:pPr>
              <w:pStyle w:val="9"/>
              <w:numPr>
                <w:ilvl w:val="0"/>
                <w:numId w:val="15"/>
              </w:numPr>
              <w:tabs>
                <w:tab w:val="left" w:pos="555"/>
                <w:tab w:val="left" w:pos="556"/>
              </w:tabs>
              <w:spacing w:before="13" w:after="0" w:line="331" w:lineRule="exact"/>
              <w:ind w:left="555" w:right="0" w:hanging="356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Verify</w:t>
            </w:r>
            <w:r>
              <w:rPr>
                <w:rFonts w:ascii="Calibri" w:hAnsi="Calibri"/>
                <w:spacing w:val="-5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if</w:t>
            </w:r>
            <w:r>
              <w:rPr>
                <w:rFonts w:ascii="Calibri" w:hAnsi="Calibri"/>
                <w:spacing w:val="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user</w:t>
            </w:r>
            <w:r>
              <w:rPr>
                <w:rFonts w:ascii="Calibri" w:hAnsi="Calibri"/>
                <w:spacing w:val="-9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can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exit</w:t>
            </w:r>
            <w:r>
              <w:rPr>
                <w:rFonts w:ascii="Calibri" w:hAnsi="Calibri"/>
                <w:spacing w:val="-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4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speech</w:t>
            </w:r>
            <w:r>
              <w:rPr>
                <w:rFonts w:ascii="Calibri" w:hAnsi="Calibri"/>
                <w:spacing w:val="-3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to</w:t>
            </w:r>
            <w:r>
              <w:rPr>
                <w:rFonts w:ascii="Calibri" w:hAnsi="Calibri"/>
                <w:spacing w:val="-1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sign</w:t>
            </w:r>
            <w:r>
              <w:rPr>
                <w:rFonts w:ascii="Calibri" w:hAnsi="Calibri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sz w:val="28"/>
              </w:rPr>
              <w:t>page.</w:t>
            </w:r>
          </w:p>
        </w:tc>
      </w:tr>
    </w:tbl>
    <w:p>
      <w:pPr>
        <w:pStyle w:val="6"/>
        <w:rPr>
          <w:b/>
          <w:sz w:val="44"/>
        </w:rPr>
      </w:pPr>
    </w:p>
    <w:p>
      <w:pPr>
        <w:pStyle w:val="6"/>
        <w:rPr>
          <w:b/>
          <w:sz w:val="44"/>
        </w:rPr>
      </w:pPr>
    </w:p>
    <w:p>
      <w:pPr>
        <w:pStyle w:val="6"/>
        <w:rPr>
          <w:b/>
          <w:sz w:val="44"/>
        </w:rPr>
      </w:pPr>
    </w:p>
    <w:p>
      <w:pPr>
        <w:pStyle w:val="6"/>
        <w:rPr>
          <w:b/>
          <w:sz w:val="44"/>
        </w:rPr>
      </w:pPr>
    </w:p>
    <w:p>
      <w:pPr>
        <w:pStyle w:val="6"/>
        <w:rPr>
          <w:b/>
          <w:sz w:val="44"/>
        </w:rPr>
      </w:pPr>
    </w:p>
    <w:p>
      <w:pPr>
        <w:pStyle w:val="2"/>
        <w:numPr>
          <w:ilvl w:val="1"/>
          <w:numId w:val="2"/>
        </w:numPr>
        <w:tabs>
          <w:tab w:val="left" w:pos="1005"/>
        </w:tabs>
        <w:spacing w:before="330" w:after="0" w:line="240" w:lineRule="auto"/>
        <w:ind w:left="1005" w:right="0" w:hanging="601"/>
        <w:jc w:val="left"/>
      </w:pPr>
      <w:bookmarkStart w:id="62" w:name="8.2 UAT Testing"/>
      <w:bookmarkEnd w:id="62"/>
      <w:bookmarkStart w:id="63" w:name="8.2 UAT Testing"/>
      <w:bookmarkEnd w:id="63"/>
      <w:r>
        <w:t>UAT</w:t>
      </w:r>
      <w:r>
        <w:rPr>
          <w:spacing w:val="-8"/>
        </w:rPr>
        <w:t xml:space="preserve"> </w:t>
      </w:r>
      <w:r>
        <w:t>Testing</w:t>
      </w:r>
    </w:p>
    <w:p>
      <w:pPr>
        <w:pStyle w:val="3"/>
        <w:numPr>
          <w:ilvl w:val="0"/>
          <w:numId w:val="16"/>
        </w:numPr>
        <w:tabs>
          <w:tab w:val="left" w:pos="463"/>
        </w:tabs>
        <w:spacing w:before="136" w:after="0" w:line="240" w:lineRule="auto"/>
        <w:ind w:left="462" w:right="0" w:hanging="361"/>
        <w:jc w:val="left"/>
      </w:pPr>
      <w:bookmarkStart w:id="64" w:name="1. Defect Analysis"/>
      <w:bookmarkEnd w:id="64"/>
      <w:bookmarkStart w:id="65" w:name="1. Defect Analysis"/>
      <w:bookmarkEnd w:id="65"/>
      <w:r>
        <w:rPr>
          <w:color w:val="923634"/>
          <w:spacing w:val="-1"/>
        </w:rPr>
        <w:t>Defect</w:t>
      </w:r>
      <w:r>
        <w:rPr>
          <w:color w:val="923634"/>
          <w:spacing w:val="-16"/>
        </w:rPr>
        <w:t xml:space="preserve"> </w:t>
      </w:r>
      <w:r>
        <w:rPr>
          <w:color w:val="923634"/>
          <w:spacing w:val="-1"/>
        </w:rPr>
        <w:t>Analysis</w:t>
      </w:r>
    </w:p>
    <w:p>
      <w:pPr>
        <w:pStyle w:val="6"/>
        <w:spacing w:before="163" w:after="9" w:line="285" w:lineRule="auto"/>
        <w:ind w:left="784" w:right="684" w:hanging="361"/>
      </w:pPr>
      <w:r>
        <w:t>This report shows the number of resolved or closed bugs at each severity level, and</w:t>
      </w:r>
      <w:r>
        <w:rPr>
          <w:spacing w:val="-68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resolved</w:t>
      </w:r>
    </w:p>
    <w:tbl>
      <w:tblPr>
        <w:tblStyle w:val="5"/>
        <w:tblW w:w="0" w:type="auto"/>
        <w:tblInd w:w="123" w:type="dxa"/>
        <w:tblBorders>
          <w:top w:val="single" w:color="D9D9D9" w:sz="8" w:space="0"/>
          <w:left w:val="single" w:color="D9D9D9" w:sz="8" w:space="0"/>
          <w:bottom w:val="single" w:color="D9D9D9" w:sz="8" w:space="0"/>
          <w:right w:val="single" w:color="D9D9D9" w:sz="8" w:space="0"/>
          <w:insideH w:val="single" w:color="D9D9D9" w:sz="8" w:space="0"/>
          <w:insideV w:val="single" w:color="D9D9D9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21"/>
        <w:gridCol w:w="1306"/>
        <w:gridCol w:w="1608"/>
        <w:gridCol w:w="1609"/>
        <w:gridCol w:w="1613"/>
        <w:gridCol w:w="1613"/>
      </w:tblGrid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21" w:type="dxa"/>
            <w:tcBorders>
              <w:top w:val="nil"/>
              <w:left w:val="nil"/>
            </w:tcBorders>
            <w:shd w:val="clear" w:color="auto" w:fill="EFEFEF"/>
          </w:tcPr>
          <w:p>
            <w:pPr>
              <w:pStyle w:val="9"/>
              <w:spacing w:before="115"/>
              <w:ind w:left="0" w:right="285"/>
              <w:jc w:val="right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Resolution</w:t>
            </w:r>
          </w:p>
        </w:tc>
        <w:tc>
          <w:tcPr>
            <w:tcW w:w="1306" w:type="dxa"/>
            <w:tcBorders>
              <w:top w:val="nil"/>
            </w:tcBorders>
            <w:shd w:val="clear" w:color="auto" w:fill="EFEFEF"/>
          </w:tcPr>
          <w:p>
            <w:pPr>
              <w:pStyle w:val="9"/>
              <w:spacing w:before="115"/>
              <w:ind w:left="198" w:right="199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1</w:t>
            </w:r>
          </w:p>
        </w:tc>
        <w:tc>
          <w:tcPr>
            <w:tcW w:w="1608" w:type="dxa"/>
            <w:tcBorders>
              <w:top w:val="nil"/>
            </w:tcBorders>
            <w:shd w:val="clear" w:color="auto" w:fill="EFEFEF"/>
          </w:tcPr>
          <w:p>
            <w:pPr>
              <w:pStyle w:val="9"/>
              <w:spacing w:before="115"/>
              <w:ind w:left="348" w:right="35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2</w:t>
            </w:r>
          </w:p>
        </w:tc>
        <w:tc>
          <w:tcPr>
            <w:tcW w:w="1609" w:type="dxa"/>
            <w:tcBorders>
              <w:top w:val="nil"/>
            </w:tcBorders>
            <w:shd w:val="clear" w:color="auto" w:fill="EFEFEF"/>
          </w:tcPr>
          <w:p>
            <w:pPr>
              <w:pStyle w:val="9"/>
              <w:spacing w:before="115"/>
              <w:ind w:left="349" w:right="352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3</w:t>
            </w:r>
          </w:p>
        </w:tc>
        <w:tc>
          <w:tcPr>
            <w:tcW w:w="1613" w:type="dxa"/>
            <w:tcBorders>
              <w:top w:val="nil"/>
            </w:tcBorders>
            <w:shd w:val="clear" w:color="auto" w:fill="EFEFEF"/>
          </w:tcPr>
          <w:p>
            <w:pPr>
              <w:pStyle w:val="9"/>
              <w:spacing w:before="115"/>
              <w:ind w:left="366" w:right="338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4</w:t>
            </w:r>
          </w:p>
        </w:tc>
        <w:tc>
          <w:tcPr>
            <w:tcW w:w="1613" w:type="dxa"/>
            <w:tcBorders>
              <w:top w:val="nil"/>
              <w:right w:val="nil"/>
            </w:tcBorders>
            <w:shd w:val="clear" w:color="auto" w:fill="EFEFEF"/>
          </w:tcPr>
          <w:p>
            <w:pPr>
              <w:pStyle w:val="9"/>
              <w:spacing w:before="115"/>
              <w:ind w:left="387" w:right="452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Subtotal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21" w:type="dxa"/>
            <w:tcBorders>
              <w:left w:val="nil"/>
            </w:tcBorders>
          </w:tcPr>
          <w:p>
            <w:pPr>
              <w:pStyle w:val="9"/>
              <w:spacing w:line="249" w:lineRule="exact"/>
              <w:ind w:left="538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Design</w:t>
            </w:r>
          </w:p>
        </w:tc>
        <w:tc>
          <w:tcPr>
            <w:tcW w:w="1306" w:type="dxa"/>
          </w:tcPr>
          <w:p>
            <w:pPr>
              <w:pStyle w:val="9"/>
              <w:spacing w:line="249" w:lineRule="exact"/>
              <w:ind w:left="172" w:right="199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608" w:type="dxa"/>
          </w:tcPr>
          <w:p>
            <w:pPr>
              <w:pStyle w:val="9"/>
              <w:spacing w:line="249" w:lineRule="exact"/>
              <w:ind w:left="0" w:righ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609" w:type="dxa"/>
          </w:tcPr>
          <w:p>
            <w:pPr>
              <w:pStyle w:val="9"/>
              <w:spacing w:line="249" w:lineRule="exact"/>
              <w:ind w:left="0" w:right="2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13" w:type="dxa"/>
          </w:tcPr>
          <w:p>
            <w:pPr>
              <w:pStyle w:val="9"/>
              <w:spacing w:line="249" w:lineRule="exact"/>
              <w:ind w:left="0" w:right="4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13" w:type="dxa"/>
            <w:tcBorders>
              <w:right w:val="nil"/>
            </w:tcBorders>
          </w:tcPr>
          <w:p>
            <w:pPr>
              <w:pStyle w:val="9"/>
              <w:spacing w:line="249" w:lineRule="exact"/>
              <w:ind w:left="387" w:right="440"/>
              <w:jc w:val="center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21" w:type="dxa"/>
            <w:tcBorders>
              <w:left w:val="nil"/>
            </w:tcBorders>
          </w:tcPr>
          <w:p>
            <w:pPr>
              <w:pStyle w:val="9"/>
              <w:spacing w:before="96"/>
              <w:ind w:left="576"/>
              <w:rPr>
                <w:sz w:val="22"/>
              </w:rPr>
            </w:pPr>
            <w:r>
              <w:rPr>
                <w:sz w:val="22"/>
              </w:rPr>
              <w:t>Duplicate</w:t>
            </w:r>
          </w:p>
        </w:tc>
        <w:tc>
          <w:tcPr>
            <w:tcW w:w="1306" w:type="dxa"/>
          </w:tcPr>
          <w:p>
            <w:pPr>
              <w:pStyle w:val="9"/>
              <w:spacing w:before="96"/>
              <w:ind w:left="0" w:right="2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08" w:type="dxa"/>
          </w:tcPr>
          <w:p>
            <w:pPr>
              <w:pStyle w:val="9"/>
              <w:spacing w:before="96"/>
              <w:ind w:left="0" w:righ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9" w:type="dxa"/>
          </w:tcPr>
          <w:p>
            <w:pPr>
              <w:pStyle w:val="9"/>
              <w:spacing w:before="96"/>
              <w:ind w:left="0" w:right="2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13" w:type="dxa"/>
          </w:tcPr>
          <w:p>
            <w:pPr>
              <w:pStyle w:val="9"/>
              <w:spacing w:before="96"/>
              <w:ind w:left="0" w:right="4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13" w:type="dxa"/>
            <w:tcBorders>
              <w:right w:val="nil"/>
            </w:tcBorders>
          </w:tcPr>
          <w:p>
            <w:pPr>
              <w:pStyle w:val="9"/>
              <w:spacing w:before="96"/>
              <w:ind w:left="0" w:right="4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21" w:type="dxa"/>
            <w:tcBorders>
              <w:left w:val="nil"/>
            </w:tcBorders>
          </w:tcPr>
          <w:p>
            <w:pPr>
              <w:pStyle w:val="9"/>
              <w:spacing w:before="96"/>
              <w:ind w:left="634"/>
              <w:rPr>
                <w:sz w:val="22"/>
              </w:rPr>
            </w:pPr>
            <w:r>
              <w:rPr>
                <w:sz w:val="22"/>
              </w:rPr>
              <w:t>External</w:t>
            </w:r>
          </w:p>
        </w:tc>
        <w:tc>
          <w:tcPr>
            <w:tcW w:w="1306" w:type="dxa"/>
          </w:tcPr>
          <w:p>
            <w:pPr>
              <w:pStyle w:val="9"/>
              <w:spacing w:before="96"/>
              <w:ind w:left="0" w:right="2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08" w:type="dxa"/>
          </w:tcPr>
          <w:p>
            <w:pPr>
              <w:pStyle w:val="9"/>
              <w:spacing w:before="96"/>
              <w:ind w:left="0" w:righ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09" w:type="dxa"/>
          </w:tcPr>
          <w:p>
            <w:pPr>
              <w:pStyle w:val="9"/>
              <w:spacing w:before="96"/>
              <w:ind w:left="0" w:right="2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13" w:type="dxa"/>
          </w:tcPr>
          <w:p>
            <w:pPr>
              <w:pStyle w:val="9"/>
              <w:spacing w:before="96"/>
              <w:ind w:left="0" w:right="4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13" w:type="dxa"/>
            <w:tcBorders>
              <w:right w:val="nil"/>
            </w:tcBorders>
          </w:tcPr>
          <w:p>
            <w:pPr>
              <w:pStyle w:val="9"/>
              <w:spacing w:before="96"/>
              <w:ind w:left="0" w:right="4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21" w:type="dxa"/>
            <w:tcBorders>
              <w:left w:val="nil"/>
            </w:tcBorders>
          </w:tcPr>
          <w:p>
            <w:pPr>
              <w:pStyle w:val="9"/>
              <w:spacing w:line="249" w:lineRule="exact"/>
              <w:ind w:left="732" w:right="636"/>
              <w:jc w:val="center"/>
              <w:rPr>
                <w:sz w:val="22"/>
              </w:rPr>
            </w:pPr>
            <w:r>
              <w:rPr>
                <w:sz w:val="22"/>
              </w:rPr>
              <w:t>Fixed</w:t>
            </w:r>
          </w:p>
        </w:tc>
        <w:tc>
          <w:tcPr>
            <w:tcW w:w="1306" w:type="dxa"/>
          </w:tcPr>
          <w:p>
            <w:pPr>
              <w:pStyle w:val="9"/>
              <w:spacing w:line="249" w:lineRule="exact"/>
              <w:ind w:left="172" w:right="199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608" w:type="dxa"/>
          </w:tcPr>
          <w:p>
            <w:pPr>
              <w:pStyle w:val="9"/>
              <w:spacing w:line="249" w:lineRule="exact"/>
              <w:ind w:left="0" w:righ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609" w:type="dxa"/>
          </w:tcPr>
          <w:p>
            <w:pPr>
              <w:pStyle w:val="9"/>
              <w:spacing w:line="249" w:lineRule="exact"/>
              <w:ind w:left="0" w:right="2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13" w:type="dxa"/>
          </w:tcPr>
          <w:p>
            <w:pPr>
              <w:pStyle w:val="9"/>
              <w:spacing w:line="249" w:lineRule="exact"/>
              <w:ind w:left="303" w:right="338"/>
              <w:jc w:val="center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613" w:type="dxa"/>
            <w:tcBorders>
              <w:right w:val="nil"/>
            </w:tcBorders>
          </w:tcPr>
          <w:p>
            <w:pPr>
              <w:pStyle w:val="9"/>
              <w:spacing w:line="249" w:lineRule="exact"/>
              <w:ind w:left="387" w:right="440"/>
              <w:jc w:val="center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21" w:type="dxa"/>
            <w:tcBorders>
              <w:left w:val="nil"/>
            </w:tcBorders>
          </w:tcPr>
          <w:p>
            <w:pPr>
              <w:pStyle w:val="9"/>
              <w:spacing w:line="249" w:lineRule="exact"/>
              <w:ind w:left="0" w:right="182"/>
              <w:jc w:val="right"/>
              <w:rPr>
                <w:sz w:val="22"/>
              </w:rPr>
            </w:pPr>
            <w:r>
              <w:rPr>
                <w:sz w:val="22"/>
              </w:rPr>
              <w:t>Not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Reproduced</w:t>
            </w:r>
          </w:p>
        </w:tc>
        <w:tc>
          <w:tcPr>
            <w:tcW w:w="1306" w:type="dxa"/>
          </w:tcPr>
          <w:p>
            <w:pPr>
              <w:pStyle w:val="9"/>
              <w:spacing w:line="249" w:lineRule="exact"/>
              <w:ind w:left="0" w:right="2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8" w:type="dxa"/>
          </w:tcPr>
          <w:p>
            <w:pPr>
              <w:pStyle w:val="9"/>
              <w:spacing w:line="249" w:lineRule="exact"/>
              <w:ind w:left="0" w:righ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9" w:type="dxa"/>
          </w:tcPr>
          <w:p>
            <w:pPr>
              <w:pStyle w:val="9"/>
              <w:spacing w:line="249" w:lineRule="exact"/>
              <w:ind w:left="0" w:right="2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13" w:type="dxa"/>
          </w:tcPr>
          <w:p>
            <w:pPr>
              <w:pStyle w:val="9"/>
              <w:spacing w:line="249" w:lineRule="exact"/>
              <w:ind w:left="0" w:right="4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13" w:type="dxa"/>
            <w:tcBorders>
              <w:right w:val="nil"/>
            </w:tcBorders>
          </w:tcPr>
          <w:p>
            <w:pPr>
              <w:pStyle w:val="9"/>
              <w:spacing w:line="249" w:lineRule="exact"/>
              <w:ind w:left="0" w:right="4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21" w:type="dxa"/>
            <w:tcBorders>
              <w:left w:val="nil"/>
            </w:tcBorders>
          </w:tcPr>
          <w:p>
            <w:pPr>
              <w:pStyle w:val="9"/>
              <w:spacing w:before="96"/>
              <w:ind w:left="643"/>
              <w:rPr>
                <w:sz w:val="22"/>
              </w:rPr>
            </w:pPr>
            <w:r>
              <w:rPr>
                <w:sz w:val="22"/>
              </w:rPr>
              <w:t>Skipped</w:t>
            </w:r>
          </w:p>
        </w:tc>
        <w:tc>
          <w:tcPr>
            <w:tcW w:w="1306" w:type="dxa"/>
          </w:tcPr>
          <w:p>
            <w:pPr>
              <w:pStyle w:val="9"/>
              <w:spacing w:before="96"/>
              <w:ind w:left="0" w:right="2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8" w:type="dxa"/>
          </w:tcPr>
          <w:p>
            <w:pPr>
              <w:pStyle w:val="9"/>
              <w:spacing w:before="96"/>
              <w:ind w:left="0" w:righ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9" w:type="dxa"/>
          </w:tcPr>
          <w:p>
            <w:pPr>
              <w:pStyle w:val="9"/>
              <w:spacing w:before="96"/>
              <w:ind w:left="0" w:right="2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13" w:type="dxa"/>
          </w:tcPr>
          <w:p>
            <w:pPr>
              <w:pStyle w:val="9"/>
              <w:spacing w:before="96"/>
              <w:ind w:left="0" w:right="4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13" w:type="dxa"/>
            <w:tcBorders>
              <w:right w:val="nil"/>
            </w:tcBorders>
          </w:tcPr>
          <w:p>
            <w:pPr>
              <w:pStyle w:val="9"/>
              <w:spacing w:before="96"/>
              <w:ind w:left="0" w:right="4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</w:trPr>
        <w:tc>
          <w:tcPr>
            <w:tcW w:w="1921" w:type="dxa"/>
            <w:tcBorders>
              <w:left w:val="nil"/>
            </w:tcBorders>
          </w:tcPr>
          <w:p>
            <w:pPr>
              <w:pStyle w:val="9"/>
              <w:spacing w:line="244" w:lineRule="exact"/>
              <w:ind w:left="566"/>
              <w:rPr>
                <w:sz w:val="22"/>
              </w:rPr>
            </w:pPr>
            <w:r>
              <w:rPr>
                <w:sz w:val="22"/>
              </w:rPr>
              <w:t>Won't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Fix</w:t>
            </w:r>
          </w:p>
        </w:tc>
        <w:tc>
          <w:tcPr>
            <w:tcW w:w="1306" w:type="dxa"/>
          </w:tcPr>
          <w:p>
            <w:pPr>
              <w:pStyle w:val="9"/>
              <w:spacing w:line="244" w:lineRule="exact"/>
              <w:ind w:left="0" w:right="2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08" w:type="dxa"/>
          </w:tcPr>
          <w:p>
            <w:pPr>
              <w:pStyle w:val="9"/>
              <w:spacing w:line="244" w:lineRule="exact"/>
              <w:ind w:left="0" w:righ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9" w:type="dxa"/>
          </w:tcPr>
          <w:p>
            <w:pPr>
              <w:pStyle w:val="9"/>
              <w:spacing w:line="244" w:lineRule="exact"/>
              <w:ind w:left="0" w:right="2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13" w:type="dxa"/>
          </w:tcPr>
          <w:p>
            <w:pPr>
              <w:pStyle w:val="9"/>
              <w:spacing w:line="244" w:lineRule="exact"/>
              <w:ind w:left="0" w:right="4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13" w:type="dxa"/>
            <w:tcBorders>
              <w:right w:val="nil"/>
            </w:tcBorders>
          </w:tcPr>
          <w:p>
            <w:pPr>
              <w:pStyle w:val="9"/>
              <w:spacing w:line="244" w:lineRule="exact"/>
              <w:ind w:left="0" w:right="4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1921" w:type="dxa"/>
            <w:tcBorders>
              <w:left w:val="nil"/>
              <w:bottom w:val="nil"/>
            </w:tcBorders>
          </w:tcPr>
          <w:p>
            <w:pPr>
              <w:pStyle w:val="9"/>
              <w:spacing w:line="249" w:lineRule="exact"/>
              <w:ind w:left="725"/>
              <w:rPr>
                <w:sz w:val="22"/>
              </w:rPr>
            </w:pPr>
            <w:r>
              <w:rPr>
                <w:sz w:val="22"/>
              </w:rPr>
              <w:t>Totals</w:t>
            </w:r>
          </w:p>
        </w:tc>
        <w:tc>
          <w:tcPr>
            <w:tcW w:w="1306" w:type="dxa"/>
            <w:tcBorders>
              <w:bottom w:val="nil"/>
            </w:tcBorders>
          </w:tcPr>
          <w:p>
            <w:pPr>
              <w:pStyle w:val="9"/>
              <w:spacing w:line="249" w:lineRule="exact"/>
              <w:ind w:left="172" w:right="199"/>
              <w:jc w:val="center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1608" w:type="dxa"/>
            <w:tcBorders>
              <w:bottom w:val="nil"/>
            </w:tcBorders>
          </w:tcPr>
          <w:p>
            <w:pPr>
              <w:pStyle w:val="9"/>
              <w:spacing w:line="249" w:lineRule="exact"/>
              <w:ind w:left="330" w:right="351"/>
              <w:jc w:val="center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609" w:type="dxa"/>
            <w:tcBorders>
              <w:bottom w:val="nil"/>
            </w:tcBorders>
          </w:tcPr>
          <w:p>
            <w:pPr>
              <w:pStyle w:val="9"/>
              <w:spacing w:line="249" w:lineRule="exact"/>
              <w:ind w:left="331" w:right="352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613" w:type="dxa"/>
            <w:tcBorders>
              <w:bottom w:val="nil"/>
            </w:tcBorders>
          </w:tcPr>
          <w:p>
            <w:pPr>
              <w:pStyle w:val="9"/>
              <w:spacing w:line="249" w:lineRule="exact"/>
              <w:ind w:left="303" w:right="338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613" w:type="dxa"/>
            <w:tcBorders>
              <w:bottom w:val="nil"/>
              <w:right w:val="nil"/>
            </w:tcBorders>
          </w:tcPr>
          <w:p>
            <w:pPr>
              <w:pStyle w:val="9"/>
              <w:spacing w:line="249" w:lineRule="exact"/>
              <w:ind w:left="387" w:right="430"/>
              <w:jc w:val="center"/>
              <w:rPr>
                <w:sz w:val="22"/>
              </w:rPr>
            </w:pPr>
            <w:r>
              <w:rPr>
                <w:sz w:val="22"/>
              </w:rPr>
              <w:t>71</w:t>
            </w:r>
          </w:p>
        </w:tc>
      </w:tr>
    </w:tbl>
    <w:p>
      <w:pPr>
        <w:spacing w:after="0" w:line="249" w:lineRule="exact"/>
        <w:jc w:val="center"/>
        <w:rPr>
          <w:sz w:val="22"/>
        </w:rPr>
        <w:sectPr>
          <w:pgSz w:w="11950" w:h="16870"/>
          <w:pgMar w:top="1540" w:right="440" w:bottom="280" w:left="106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numPr>
          <w:ilvl w:val="0"/>
          <w:numId w:val="16"/>
        </w:numPr>
        <w:tabs>
          <w:tab w:val="left" w:pos="463"/>
        </w:tabs>
        <w:spacing w:before="77" w:after="0" w:line="240" w:lineRule="auto"/>
        <w:ind w:left="462" w:right="0" w:hanging="361"/>
        <w:jc w:val="left"/>
      </w:pPr>
      <w:bookmarkStart w:id="66" w:name="2. Test Case Analysis"/>
      <w:bookmarkEnd w:id="66"/>
      <w:bookmarkStart w:id="67" w:name="2. Test Case Analysis"/>
      <w:bookmarkEnd w:id="67"/>
      <w:r>
        <w:rPr>
          <w:color w:val="923634"/>
          <w:w w:val="95"/>
        </w:rPr>
        <w:t>Test</w:t>
      </w:r>
      <w:r>
        <w:rPr>
          <w:color w:val="923634"/>
          <w:spacing w:val="48"/>
          <w:w w:val="95"/>
        </w:rPr>
        <w:t xml:space="preserve"> </w:t>
      </w:r>
      <w:r>
        <w:rPr>
          <w:color w:val="923634"/>
          <w:w w:val="95"/>
        </w:rPr>
        <w:t>Case</w:t>
      </w:r>
      <w:r>
        <w:rPr>
          <w:color w:val="923634"/>
          <w:spacing w:val="24"/>
          <w:w w:val="95"/>
        </w:rPr>
        <w:t xml:space="preserve"> </w:t>
      </w:r>
      <w:r>
        <w:rPr>
          <w:color w:val="923634"/>
          <w:w w:val="95"/>
        </w:rPr>
        <w:t>Analysis</w:t>
      </w:r>
    </w:p>
    <w:p>
      <w:pPr>
        <w:pStyle w:val="6"/>
        <w:spacing w:before="168"/>
        <w:ind w:left="438"/>
      </w:pPr>
      <w:r>
        <w:pict>
          <v:group id="_x0000_s1029" o:spid="_x0000_s1029" o:spt="203" style="position:absolute;left:0pt;margin-left:53pt;margin-top:26.4pt;height:198.55pt;width:488.55pt;mso-position-horizontal-relative:page;mso-wrap-distance-bottom:0pt;mso-wrap-distance-top:0pt;z-index:-251649024;mso-width-relative:page;mso-height-relative:page;" coordorigin="1060,529" coordsize="9771,3971">
            <o:lock v:ext="edit"/>
            <v:shape id="_x0000_s1030" o:spid="_x0000_s1030" style="position:absolute;left:1169;top:529;height:456;width:9662;" fillcolor="#EFEFEF" filled="t" stroked="f" coordorigin="1169,529" coordsize="9662,456" path="m6246,529l1169,529,1169,985,6246,985,6246,529xm7732,529l6265,529,6265,985,7732,985,7732,529xm9172,529l7751,529,7751,985,9172,985,9172,529xm10058,529l9194,529,9194,985,10058,985,10058,529xm10831,529l10080,529,10080,985,10831,985,10831,529xe">
              <v:path arrowok="t"/>
              <v:fill on="t" focussize="0,0"/>
              <v:stroke on="f"/>
              <v:imagedata o:title=""/>
              <o:lock v:ext="edit"/>
            </v:shape>
            <v:shape id="_x0000_s1031" o:spid="_x0000_s1031" style="position:absolute;left:1060;top:528;height:3971;width:9770;" fillcolor="#D9D9D9" filled="t" stroked="f" coordorigin="1060,529" coordsize="9770,3971" path="m9046,2503l7606,2503,7606,2521,7606,2999,7606,2999,7606,3018,7606,3019,7606,3492,7606,3512,7606,3513,7606,3987,7606,3987,6142,3987,6142,3987,6142,3513,6142,3512,7606,3512,7606,3492,6142,3492,6142,3019,6142,3018,7606,3018,7606,2999,6142,2999,6142,2999,6142,2521,7606,2521,7606,2503,7606,2502,6142,2502,6142,2503,1060,2503,1060,2521,6123,2521,6123,2999,1060,2999,1060,3019,6123,3019,6123,3493,1060,3493,1060,3513,6123,3513,6123,3987,1060,3987,1060,4007,6123,4007,6123,4499,6142,4499,6142,4007,7606,4007,7606,4499,7625,4499,7625,4007,9046,4007,9046,3987,7625,3987,7625,3513,9046,3513,9046,3493,7625,3493,7625,3019,9046,3019,9046,2999,7625,2999,7625,2521,9046,2521,9046,2503xm10079,1499l10059,1499,10059,1974,10079,1974,10079,1499xm10079,1005l10059,1005,10059,1480,10079,1480,10079,1005xm10703,2502l9951,2502,9932,2502,9932,2521,9932,2998,9932,3017,9932,3492,9932,3512,9932,3987,9066,3987,9066,3512,9932,3512,9932,3492,9066,3492,9066,3018,9066,3017,9932,3017,9932,2998,9066,2998,9066,2521,9932,2521,9932,2502,9066,2502,9047,2502,9047,2998,9047,3018,9047,4499,9066,4499,9066,4007,9932,4007,9932,4499,9951,4499,9951,4007,10703,4007,10703,3987,9951,3987,9951,3512,10703,3512,10703,3492,9951,3492,9951,3017,10703,3017,10703,2998,9951,2998,9951,2521,10703,2521,10703,2502xm10830,985l10079,985,10079,529,10059,529,10059,985,9193,985,9193,529,9174,529,9174,985,9174,985,9174,1005,9174,1480,9174,1499,9174,1974,9174,1993,9174,2471,9174,2471,7750,2471,7750,2471,7750,1993,9174,1993,9174,1974,7750,1974,7750,1499,9174,1499,9174,1480,7750,1480,7750,1005,9174,1005,9174,985,7750,985,7750,985,7750,529,7731,529,7731,985,7731,1005,7731,1481,7731,1499,7731,1975,7731,1993,7731,2471,6264,2471,6264,1993,7731,1993,7731,1975,6264,1975,6264,1499,7731,1499,7731,1481,6264,1481,6264,1005,7731,1005,7731,985,6264,985,6264,529,6245,529,6245,985,1168,985,1168,1005,6245,1005,6245,1481,1168,1481,1168,1499,6245,1499,6245,1975,1168,1975,1168,1993,6245,1993,6245,2471,1154,2471,1154,2491,6264,2491,7750,2491,7750,2490,9174,2490,9174,2491,10830,2491,10830,2471,10079,2471,10079,1993,10059,1993,10059,2471,9193,2471,9193,1993,10830,1993,10830,1975,9193,1975,9193,1499,10830,1499,10830,1481,9193,1481,9193,1005,10830,1005,10830,985xe">
              <v:path arrowok="t"/>
              <v:fill on="t" focussize="0,0"/>
              <v:stroke on="f"/>
              <v:imagedata o:title=""/>
              <o:lock v:ext="edit"/>
            </v:shape>
            <v:shape id="_x0000_s1032" o:spid="_x0000_s1032" o:spt="202" type="#_x0000_t202" style="position:absolute;left:1291;top:655;height:224;width:64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3" w:lineRule="exact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24242"/>
                        <w:sz w:val="20"/>
                      </w:rPr>
                      <w:t>Section</w:t>
                    </w:r>
                  </w:p>
                </w:txbxContent>
              </v:textbox>
            </v:shape>
            <v:shape id="_x0000_s1033" o:spid="_x0000_s1033" o:spt="202" type="#_x0000_t202" style="position:absolute;left:6415;top:655;height:224;width:10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3" w:lineRule="exact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24242"/>
                        <w:sz w:val="20"/>
                      </w:rPr>
                      <w:t>Total</w:t>
                    </w:r>
                    <w:r>
                      <w:rPr>
                        <w:b/>
                        <w:color w:val="424242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424242"/>
                        <w:sz w:val="20"/>
                      </w:rPr>
                      <w:t>Cases</w:t>
                    </w:r>
                  </w:p>
                </w:txbxContent>
              </v:textbox>
            </v:shape>
            <v:shape id="_x0000_s1034" o:spid="_x0000_s1034" o:spt="202" type="#_x0000_t202" style="position:absolute;left:7913;top:655;height:224;width:94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3" w:lineRule="exact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24242"/>
                        <w:sz w:val="20"/>
                      </w:rPr>
                      <w:t>Not</w:t>
                    </w:r>
                    <w:r>
                      <w:rPr>
                        <w:b/>
                        <w:color w:val="424242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424242"/>
                        <w:sz w:val="20"/>
                      </w:rPr>
                      <w:t>Tested</w:t>
                    </w:r>
                  </w:p>
                </w:txbxContent>
              </v:textbox>
            </v:shape>
            <v:shape id="_x0000_s1035" o:spid="_x0000_s1035" o:spt="202" type="#_x0000_t202" style="position:absolute;left:9431;top:655;height:224;width:3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3" w:lineRule="exact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24242"/>
                        <w:sz w:val="20"/>
                      </w:rPr>
                      <w:t>Fail</w:t>
                    </w:r>
                  </w:p>
                </w:txbxContent>
              </v:textbox>
            </v:shape>
            <v:shape id="_x0000_s1036" o:spid="_x0000_s1036" o:spt="202" type="#_x0000_t202" style="position:absolute;left:10185;top:655;height:224;width: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3" w:lineRule="exact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24242"/>
                        <w:sz w:val="20"/>
                      </w:rPr>
                      <w:t>Pass</w:t>
                    </w:r>
                  </w:p>
                </w:txbxContent>
              </v:textbox>
            </v:shape>
            <v:shape id="_x0000_s1037" o:spid="_x0000_s1037" o:spt="202" type="#_x0000_t202" style="position:absolute;left:3217;top:1118;height:245;width:11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Print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Engine</w:t>
                    </w:r>
                  </w:p>
                </w:txbxContent>
              </v:textbox>
            </v:shape>
            <v:shape id="_x0000_s1038" o:spid="_x0000_s1038" o:spt="202" type="#_x0000_t202" style="position:absolute;left:6934;top:1118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7</w:t>
                    </w:r>
                  </w:p>
                </w:txbxContent>
              </v:textbox>
            </v:shape>
            <v:shape id="_x0000_s1039" o:spid="_x0000_s1039" o:spt="202" type="#_x0000_t202" style="position:absolute;left:8389;top:1118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40" o:spid="_x0000_s1040" o:spt="202" type="#_x0000_t202" style="position:absolute;left:9560;top:1118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41" o:spid="_x0000_s1041" o:spt="202" type="#_x0000_t202" style="position:absolute;left:10377;top:1118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7</w:t>
                    </w:r>
                  </w:p>
                </w:txbxContent>
              </v:textbox>
            </v:shape>
            <v:shape id="_x0000_s1042" o:spid="_x0000_s1042" o:spt="202" type="#_x0000_t202" style="position:absolute;left:2953;top:1612;height:245;width:16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Client</w:t>
                    </w:r>
                    <w:r>
                      <w:rPr>
                        <w:spacing w:val="-6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Application</w:t>
                    </w:r>
                  </w:p>
                </w:txbxContent>
              </v:textbox>
            </v:shape>
            <v:shape id="_x0000_s1043" o:spid="_x0000_s1043" o:spt="202" type="#_x0000_t202" style="position:absolute;left:6881;top:1612;height:245;width:2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15</w:t>
                    </w:r>
                  </w:p>
                </w:txbxContent>
              </v:textbox>
            </v:shape>
            <v:shape id="_x0000_s1044" o:spid="_x0000_s1044" o:spt="202" type="#_x0000_t202" style="position:absolute;left:8389;top:1612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45" o:spid="_x0000_s1045" o:spt="202" type="#_x0000_t202" style="position:absolute;left:9560;top:1612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46" o:spid="_x0000_s1046" o:spt="202" type="#_x0000_t202" style="position:absolute;left:10319;top:1612;height:245;width:2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15</w:t>
                    </w:r>
                  </w:p>
                </w:txbxContent>
              </v:textbox>
            </v:shape>
            <v:shape id="_x0000_s1047" o:spid="_x0000_s1047" o:spt="202" type="#_x0000_t202" style="position:absolute;left:3404;top:2107;height:245;width:75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Security</w:t>
                    </w:r>
                  </w:p>
                </w:txbxContent>
              </v:textbox>
            </v:shape>
            <v:shape id="_x0000_s1048" o:spid="_x0000_s1048" o:spt="202" type="#_x0000_t202" style="position:absolute;left:6934;top:2107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2</w:t>
                    </w:r>
                  </w:p>
                </w:txbxContent>
              </v:textbox>
            </v:shape>
            <v:shape id="_x0000_s1049" o:spid="_x0000_s1049" o:spt="202" type="#_x0000_t202" style="position:absolute;left:8389;top:2107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50" o:spid="_x0000_s1050" o:spt="202" type="#_x0000_t202" style="position:absolute;left:9560;top:2107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51" o:spid="_x0000_s1051" o:spt="202" type="#_x0000_t202" style="position:absolute;left:10377;top:2107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2</w:t>
                    </w:r>
                  </w:p>
                </w:txbxContent>
              </v:textbox>
            </v:shape>
            <v:shape id="_x0000_s1052" o:spid="_x0000_s1052" o:spt="202" type="#_x0000_t202" style="position:absolute;left:2775;top:2640;height:245;width:177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Outsource</w:t>
                    </w:r>
                    <w:r>
                      <w:rPr>
                        <w:spacing w:val="-9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Shipping</w:t>
                    </w:r>
                  </w:p>
                </w:txbxContent>
              </v:textbox>
            </v:shape>
            <v:shape id="_x0000_s1053" o:spid="_x0000_s1053" o:spt="202" type="#_x0000_t202" style="position:absolute;left:7154;top:2640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2</w:t>
                    </w:r>
                  </w:p>
                </w:txbxContent>
              </v:textbox>
            </v:shape>
            <v:shape id="_x0000_s1054" o:spid="_x0000_s1054" o:spt="202" type="#_x0000_t202" style="position:absolute;left:8605;top:2640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55" o:spid="_x0000_s1055" o:spt="202" type="#_x0000_t202" style="position:absolute;left:9632;top:2640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56" o:spid="_x0000_s1056" o:spt="202" type="#_x0000_t202" style="position:absolute;left:10425;top:2640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2</w:t>
                    </w:r>
                  </w:p>
                </w:txbxContent>
              </v:textbox>
            </v:shape>
            <v:shape id="_x0000_s1057" o:spid="_x0000_s1057" o:spt="202" type="#_x0000_t202" style="position:absolute;left:2737;top:3130;height:245;width:18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Exception</w:t>
                    </w:r>
                    <w:r>
                      <w:rPr>
                        <w:spacing w:val="-8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Reporting</w:t>
                    </w:r>
                  </w:p>
                </w:txbxContent>
              </v:textbox>
            </v:shape>
            <v:shape id="_x0000_s1058" o:spid="_x0000_s1058" o:spt="202" type="#_x0000_t202" style="position:absolute;left:7154;top:3130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9</w:t>
                    </w:r>
                  </w:p>
                </w:txbxContent>
              </v:textbox>
            </v:shape>
            <v:shape id="_x0000_s1059" o:spid="_x0000_s1059" o:spt="202" type="#_x0000_t202" style="position:absolute;left:8605;top:3130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60" o:spid="_x0000_s1060" o:spt="202" type="#_x0000_t202" style="position:absolute;left:9632;top:3130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61" o:spid="_x0000_s1061" o:spt="202" type="#_x0000_t202" style="position:absolute;left:10425;top:3130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9</w:t>
                    </w:r>
                  </w:p>
                </w:txbxContent>
              </v:textbox>
            </v:shape>
            <v:shape id="_x0000_s1062" o:spid="_x0000_s1062" o:spt="202" type="#_x0000_t202" style="position:absolute;left:2761;top:3629;height:245;width:17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Final</w:t>
                    </w:r>
                    <w:r>
                      <w:rPr>
                        <w:spacing w:val="-6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Report Output</w:t>
                    </w:r>
                  </w:p>
                </w:txbxContent>
              </v:textbox>
            </v:shape>
            <v:shape id="_x0000_s1063" o:spid="_x0000_s1063" o:spt="202" type="#_x0000_t202" style="position:absolute;left:7154;top:3629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4</w:t>
                    </w:r>
                  </w:p>
                </w:txbxContent>
              </v:textbox>
            </v:shape>
            <v:shape id="_x0000_s1064" o:spid="_x0000_s1064" o:spt="202" type="#_x0000_t202" style="position:absolute;left:8605;top:3629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65" o:spid="_x0000_s1065" o:spt="202" type="#_x0000_t202" style="position:absolute;left:9632;top:3629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66" o:spid="_x0000_s1066" o:spt="202" type="#_x0000_t202" style="position:absolute;left:10425;top:3629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4</w:t>
                    </w:r>
                  </w:p>
                </w:txbxContent>
              </v:textbox>
            </v:shape>
            <v:shape id="_x0000_s1067" o:spid="_x0000_s1067" o:spt="202" type="#_x0000_t202" style="position:absolute;left:2934;top:4124;height:245;width:14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Version</w:t>
                    </w:r>
                    <w:r>
                      <w:rPr>
                        <w:spacing w:val="-8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Control</w:t>
                    </w:r>
                  </w:p>
                </w:txbxContent>
              </v:textbox>
            </v:shape>
            <v:shape id="_x0000_s1068" o:spid="_x0000_s1068" o:spt="202" type="#_x0000_t202" style="position:absolute;left:7154;top:4124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2</w:t>
                    </w:r>
                  </w:p>
                </w:txbxContent>
              </v:textbox>
            </v:shape>
            <v:shape id="_x0000_s1069" o:spid="_x0000_s1069" o:spt="202" type="#_x0000_t202" style="position:absolute;left:8605;top:4124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70" o:spid="_x0000_s1070" o:spt="202" type="#_x0000_t202" style="position:absolute;left:9632;top:4124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0</w:t>
                    </w:r>
                  </w:p>
                </w:txbxContent>
              </v:textbox>
            </v:shape>
            <v:shape id="_x0000_s1071" o:spid="_x0000_s1071" o:spt="202" type="#_x0000_t202" style="position:absolute;left:10425;top:4124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2</w:t>
                    </w:r>
                  </w:p>
                </w:txbxContent>
              </v:textbox>
            </v:shape>
            <w10:wrap type="topAndBottom"/>
          </v:group>
        </w:pict>
      </w:r>
      <w:r>
        <w:t>This</w:t>
      </w:r>
      <w:r>
        <w:rPr>
          <w:spacing w:val="-2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passed,</w:t>
      </w:r>
      <w:r>
        <w:rPr>
          <w:spacing w:val="-4"/>
        </w:rPr>
        <w:t xml:space="preserve"> </w:t>
      </w:r>
      <w:r>
        <w:t>failed,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untested</w:t>
      </w:r>
    </w:p>
    <w:p>
      <w:pPr>
        <w:spacing w:after="0"/>
        <w:sectPr>
          <w:pgSz w:w="11950" w:h="16870"/>
          <w:pgMar w:top="1520" w:right="440" w:bottom="280" w:left="106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"/>
        <w:gridCol w:w="1166"/>
        <w:gridCol w:w="1445"/>
        <w:gridCol w:w="3375"/>
        <w:gridCol w:w="51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2" w:hRule="atLeast"/>
        </w:trPr>
        <w:tc>
          <w:tcPr>
            <w:tcW w:w="11241" w:type="dxa"/>
            <w:gridSpan w:val="5"/>
          </w:tcPr>
          <w:p>
            <w:pPr>
              <w:pStyle w:val="9"/>
              <w:ind w:left="0"/>
              <w:rPr>
                <w:sz w:val="44"/>
              </w:rPr>
            </w:pPr>
          </w:p>
          <w:p>
            <w:pPr>
              <w:pStyle w:val="9"/>
              <w:spacing w:before="3"/>
              <w:ind w:left="0"/>
              <w:rPr>
                <w:sz w:val="56"/>
              </w:rPr>
            </w:pPr>
          </w:p>
          <w:p>
            <w:pPr>
              <w:pStyle w:val="9"/>
              <w:tabs>
                <w:tab w:val="left" w:pos="2203"/>
              </w:tabs>
              <w:spacing w:line="459" w:lineRule="exact"/>
              <w:ind w:left="1123"/>
              <w:rPr>
                <w:b/>
                <w:sz w:val="40"/>
              </w:rPr>
            </w:pPr>
            <w:r>
              <w:rPr>
                <w:b/>
                <w:sz w:val="40"/>
              </w:rPr>
              <w:t>8.3</w:t>
            </w:r>
            <w:r>
              <w:rPr>
                <w:b/>
                <w:sz w:val="40"/>
              </w:rPr>
              <w:tab/>
            </w:r>
            <w:r>
              <w:rPr>
                <w:b/>
                <w:sz w:val="40"/>
              </w:rPr>
              <w:t>Performance</w:t>
            </w:r>
            <w:r>
              <w:rPr>
                <w:b/>
                <w:spacing w:val="-6"/>
                <w:sz w:val="40"/>
              </w:rPr>
              <w:t xml:space="preserve"> </w:t>
            </w:r>
            <w:r>
              <w:rPr>
                <w:b/>
                <w:sz w:val="40"/>
              </w:rPr>
              <w:t>Testing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144" w:type="dxa"/>
            <w:tcBorders>
              <w:bottom w:val="nil"/>
            </w:tcBorders>
          </w:tcPr>
          <w:p>
            <w:pPr>
              <w:pStyle w:val="9"/>
              <w:ind w:left="0"/>
              <w:rPr>
                <w:sz w:val="28"/>
              </w:rPr>
            </w:pPr>
          </w:p>
        </w:tc>
        <w:tc>
          <w:tcPr>
            <w:tcW w:w="1166" w:type="dxa"/>
          </w:tcPr>
          <w:p>
            <w:pPr>
              <w:pStyle w:val="9"/>
              <w:spacing w:line="320" w:lineRule="exact"/>
              <w:ind w:left="77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1445" w:type="dxa"/>
          </w:tcPr>
          <w:p>
            <w:pPr>
              <w:pStyle w:val="9"/>
              <w:spacing w:line="320" w:lineRule="exact"/>
              <w:ind w:left="10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3375" w:type="dxa"/>
          </w:tcPr>
          <w:p>
            <w:pPr>
              <w:pStyle w:val="9"/>
              <w:spacing w:line="320" w:lineRule="exact"/>
              <w:ind w:left="11"/>
              <w:rPr>
                <w:b/>
                <w:sz w:val="28"/>
              </w:rPr>
            </w:pPr>
            <w:r>
              <w:rPr>
                <w:b/>
                <w:sz w:val="28"/>
              </w:rPr>
              <w:t>Values</w:t>
            </w:r>
          </w:p>
        </w:tc>
        <w:tc>
          <w:tcPr>
            <w:tcW w:w="5111" w:type="dxa"/>
            <w:tcBorders>
              <w:right w:val="double" w:color="000000" w:sz="0" w:space="0"/>
            </w:tcBorders>
          </w:tcPr>
          <w:p>
            <w:pPr>
              <w:pStyle w:val="9"/>
              <w:spacing w:line="320" w:lineRule="exact"/>
              <w:ind w:left="121"/>
              <w:rPr>
                <w:b/>
                <w:sz w:val="28"/>
              </w:rPr>
            </w:pPr>
            <w:r>
              <w:rPr>
                <w:b/>
                <w:sz w:val="28"/>
              </w:rPr>
              <w:t>Screenshot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3" w:hRule="atLeast"/>
        </w:trPr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9"/>
              <w:ind w:left="0"/>
              <w:rPr>
                <w:sz w:val="28"/>
              </w:rPr>
            </w:pPr>
          </w:p>
        </w:tc>
        <w:tc>
          <w:tcPr>
            <w:tcW w:w="1166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445" w:type="dxa"/>
          </w:tcPr>
          <w:p>
            <w:pPr>
              <w:pStyle w:val="9"/>
              <w:ind w:left="10" w:right="316"/>
              <w:rPr>
                <w:sz w:val="28"/>
              </w:rPr>
            </w:pPr>
            <w:r>
              <w:rPr>
                <w:color w:val="1F1F1F"/>
                <w:sz w:val="28"/>
              </w:rPr>
              <w:t>Model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Summary</w:t>
            </w:r>
          </w:p>
        </w:tc>
        <w:tc>
          <w:tcPr>
            <w:tcW w:w="3375" w:type="dxa"/>
          </w:tcPr>
          <w:p>
            <w:pPr>
              <w:pStyle w:val="9"/>
              <w:ind w:left="0"/>
              <w:rPr>
                <w:sz w:val="30"/>
              </w:rPr>
            </w:pPr>
          </w:p>
          <w:p>
            <w:pPr>
              <w:pStyle w:val="9"/>
              <w:tabs>
                <w:tab w:val="left" w:pos="2363"/>
              </w:tabs>
              <w:spacing w:before="261" w:line="235" w:lineRule="auto"/>
              <w:ind w:left="11" w:right="-15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Total params: 1,103,721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Trainable</w:t>
            </w:r>
            <w:r>
              <w:rPr>
                <w:rFonts w:ascii="Arial MT"/>
                <w:sz w:val="28"/>
              </w:rPr>
              <w:tab/>
            </w:r>
            <w:r>
              <w:rPr>
                <w:rFonts w:ascii="Arial MT"/>
                <w:sz w:val="28"/>
              </w:rPr>
              <w:t>params: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1,103,721</w:t>
            </w:r>
          </w:p>
          <w:p>
            <w:pPr>
              <w:pStyle w:val="9"/>
              <w:spacing w:line="321" w:lineRule="exact"/>
              <w:ind w:left="11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Non-trainable</w:t>
            </w:r>
            <w:r>
              <w:rPr>
                <w:rFonts w:ascii="Arial MT"/>
                <w:spacing w:val="-2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params:</w:t>
            </w:r>
            <w:r>
              <w:rPr>
                <w:rFonts w:ascii="Arial MT"/>
                <w:spacing w:val="-6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0</w:t>
            </w:r>
          </w:p>
        </w:tc>
        <w:tc>
          <w:tcPr>
            <w:tcW w:w="5111" w:type="dxa"/>
            <w:tcBorders>
              <w:right w:val="double" w:color="000000" w:sz="0" w:space="0"/>
            </w:tcBorders>
          </w:tcPr>
          <w:p>
            <w:pPr>
              <w:pStyle w:val="9"/>
              <w:ind w:left="0"/>
              <w:rPr>
                <w:sz w:val="20"/>
              </w:rPr>
            </w:pPr>
          </w:p>
          <w:p>
            <w:pPr>
              <w:pStyle w:val="9"/>
              <w:spacing w:before="1"/>
              <w:ind w:left="0"/>
              <w:rPr>
                <w:sz w:val="26"/>
              </w:rPr>
            </w:pPr>
          </w:p>
          <w:p>
            <w:pPr>
              <w:pStyle w:val="9"/>
              <w:ind w:left="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73705" cy="2589530"/>
                  <wp:effectExtent l="0" t="0" r="0" b="0"/>
                  <wp:docPr id="23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034" cy="259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8" w:hRule="atLeast"/>
        </w:trPr>
        <w:tc>
          <w:tcPr>
            <w:tcW w:w="144" w:type="dxa"/>
            <w:tcBorders>
              <w:top w:val="nil"/>
            </w:tcBorders>
          </w:tcPr>
          <w:p>
            <w:pPr>
              <w:pStyle w:val="9"/>
              <w:ind w:left="0"/>
              <w:rPr>
                <w:sz w:val="28"/>
              </w:rPr>
            </w:pPr>
          </w:p>
        </w:tc>
        <w:tc>
          <w:tcPr>
            <w:tcW w:w="1166" w:type="dxa"/>
          </w:tcPr>
          <w:p>
            <w:pPr>
              <w:pStyle w:val="9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445" w:type="dxa"/>
          </w:tcPr>
          <w:p>
            <w:pPr>
              <w:pStyle w:val="9"/>
              <w:spacing w:line="315" w:lineRule="exact"/>
              <w:ind w:left="10"/>
              <w:rPr>
                <w:sz w:val="28"/>
              </w:rPr>
            </w:pPr>
            <w:r>
              <w:rPr>
                <w:color w:val="1F1F1F"/>
                <w:sz w:val="28"/>
              </w:rPr>
              <w:t>Accuracy</w:t>
            </w:r>
          </w:p>
        </w:tc>
        <w:tc>
          <w:tcPr>
            <w:tcW w:w="3375" w:type="dxa"/>
          </w:tcPr>
          <w:p>
            <w:pPr>
              <w:pStyle w:val="9"/>
              <w:spacing w:line="320" w:lineRule="exact"/>
              <w:ind w:left="11"/>
              <w:rPr>
                <w:rFonts w:ascii="Arial MT"/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-</w:t>
            </w:r>
            <w:r>
              <w:rPr>
                <w:rFonts w:ascii="Arial MT"/>
                <w:spacing w:val="-8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0.9994</w:t>
            </w:r>
          </w:p>
          <w:p>
            <w:pPr>
              <w:pStyle w:val="9"/>
              <w:ind w:left="0"/>
              <w:rPr>
                <w:sz w:val="30"/>
              </w:rPr>
            </w:pPr>
          </w:p>
          <w:p>
            <w:pPr>
              <w:pStyle w:val="9"/>
              <w:spacing w:before="5"/>
              <w:ind w:left="0"/>
              <w:rPr>
                <w:sz w:val="27"/>
              </w:rPr>
            </w:pPr>
          </w:p>
          <w:p>
            <w:pPr>
              <w:pStyle w:val="9"/>
              <w:ind w:left="11"/>
              <w:rPr>
                <w:rFonts w:ascii="Arial MT"/>
                <w:sz w:val="28"/>
              </w:rPr>
            </w:pPr>
            <w:r>
              <w:rPr>
                <w:sz w:val="28"/>
              </w:rPr>
              <w:t>Validation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rFonts w:ascii="Arial MT"/>
                <w:sz w:val="28"/>
              </w:rPr>
              <w:t>0.9969</w:t>
            </w:r>
          </w:p>
        </w:tc>
        <w:tc>
          <w:tcPr>
            <w:tcW w:w="5111" w:type="dxa"/>
            <w:tcBorders>
              <w:right w:val="double" w:color="000000" w:sz="0" w:space="0"/>
            </w:tcBorders>
          </w:tcPr>
          <w:p>
            <w:pPr>
              <w:pStyle w:val="9"/>
              <w:ind w:left="0"/>
              <w:rPr>
                <w:sz w:val="20"/>
              </w:rPr>
            </w:pPr>
          </w:p>
          <w:p>
            <w:pPr>
              <w:pStyle w:val="9"/>
              <w:spacing w:before="5"/>
              <w:ind w:left="0"/>
              <w:rPr>
                <w:sz w:val="19"/>
              </w:rPr>
            </w:pPr>
          </w:p>
          <w:p>
            <w:pPr>
              <w:pStyle w:val="9"/>
              <w:ind w:left="2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01645" cy="2514600"/>
                  <wp:effectExtent l="0" t="0" r="0" b="0"/>
                  <wp:docPr id="2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692" cy="251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4" w:hRule="atLeast"/>
        </w:trPr>
        <w:tc>
          <w:tcPr>
            <w:tcW w:w="11241" w:type="dxa"/>
            <w:gridSpan w:val="5"/>
          </w:tcPr>
          <w:p>
            <w:pPr>
              <w:pStyle w:val="9"/>
              <w:ind w:left="0"/>
              <w:rPr>
                <w:sz w:val="28"/>
              </w:rPr>
            </w:pPr>
          </w:p>
        </w:tc>
      </w:tr>
    </w:tbl>
    <w:p>
      <w:pPr>
        <w:spacing w:after="0"/>
        <w:rPr>
          <w:sz w:val="28"/>
        </w:rPr>
        <w:sectPr>
          <w:pgSz w:w="12240" w:h="15840"/>
          <w:pgMar w:top="480" w:right="380" w:bottom="280" w:left="380" w:header="720" w:footer="720" w:gutter="0"/>
          <w:cols w:space="720" w:num="1"/>
        </w:sectPr>
      </w:pPr>
    </w:p>
    <w:p>
      <w:pPr>
        <w:pStyle w:val="6"/>
        <w:spacing w:before="4"/>
        <w:rPr>
          <w:sz w:val="15"/>
        </w:rPr>
      </w:pPr>
    </w:p>
    <w:p>
      <w:pPr>
        <w:pStyle w:val="2"/>
        <w:numPr>
          <w:ilvl w:val="1"/>
          <w:numId w:val="16"/>
        </w:numPr>
        <w:tabs>
          <w:tab w:val="left" w:pos="2439"/>
        </w:tabs>
        <w:spacing w:before="81" w:after="0" w:line="240" w:lineRule="auto"/>
        <w:ind w:left="2438" w:right="0" w:hanging="399"/>
        <w:jc w:val="left"/>
      </w:pPr>
      <w:bookmarkStart w:id="68" w:name="9. Results"/>
      <w:bookmarkEnd w:id="68"/>
      <w:bookmarkStart w:id="69" w:name="9. Results"/>
      <w:bookmarkEnd w:id="69"/>
      <w:r>
        <w:t>Results</w:t>
      </w:r>
    </w:p>
    <w:p>
      <w:pPr>
        <w:pStyle w:val="6"/>
        <w:spacing w:before="1"/>
        <w:rPr>
          <w:b/>
          <w:sz w:val="41"/>
        </w:rPr>
      </w:pPr>
    </w:p>
    <w:p>
      <w:pPr>
        <w:spacing w:before="0" w:line="459" w:lineRule="exact"/>
        <w:ind w:left="1415" w:right="0" w:firstLine="0"/>
        <w:jc w:val="left"/>
        <w:rPr>
          <w:b/>
          <w:sz w:val="40"/>
        </w:rPr>
      </w:pPr>
      <w:r>
        <w:rPr>
          <w:b/>
          <w:sz w:val="40"/>
        </w:rPr>
        <w:t>Performance Metrics</w:t>
      </w:r>
    </w:p>
    <w:p>
      <w:pPr>
        <w:pStyle w:val="6"/>
        <w:spacing w:line="242" w:lineRule="auto"/>
        <w:ind w:left="1415" w:right="1454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studied</w:t>
      </w:r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6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system</w:t>
      </w: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1338580</wp:posOffset>
            </wp:positionH>
            <wp:positionV relativeFrom="paragraph">
              <wp:posOffset>172085</wp:posOffset>
            </wp:positionV>
            <wp:extent cx="5690235" cy="609219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507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26"/>
        </w:rPr>
      </w:pPr>
    </w:p>
    <w:p>
      <w:pPr>
        <w:pStyle w:val="6"/>
        <w:ind w:left="2040"/>
        <w:rPr>
          <w:sz w:val="20"/>
        </w:rPr>
      </w:pPr>
      <w:r>
        <w:rPr>
          <w:sz w:val="20"/>
        </w:rPr>
        <w:drawing>
          <wp:inline distT="0" distB="0" distL="0" distR="0">
            <wp:extent cx="5596890" cy="7157720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979" cy="71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0"/>
        <w:rPr>
          <w:sz w:val="14"/>
        </w:rPr>
      </w:pPr>
    </w:p>
    <w:p>
      <w:pPr>
        <w:pStyle w:val="2"/>
        <w:numPr>
          <w:ilvl w:val="1"/>
          <w:numId w:val="16"/>
        </w:numPr>
        <w:tabs>
          <w:tab w:val="left" w:pos="2641"/>
        </w:tabs>
        <w:spacing w:before="82" w:after="0" w:line="240" w:lineRule="auto"/>
        <w:ind w:left="2640" w:right="0" w:hanging="601"/>
        <w:jc w:val="left"/>
      </w:pPr>
      <w:bookmarkStart w:id="70" w:name="10. Advantages and Disadvantages"/>
      <w:bookmarkEnd w:id="70"/>
      <w:bookmarkStart w:id="71" w:name="10. Advantages and Disadvantages"/>
      <w:bookmarkEnd w:id="71"/>
      <w:r>
        <w:t>Advantages and</w:t>
      </w:r>
      <w:r>
        <w:rPr>
          <w:spacing w:val="-7"/>
        </w:rPr>
        <w:t xml:space="preserve"> </w:t>
      </w:r>
      <w:r>
        <w:t>Disadvantages</w:t>
      </w:r>
    </w:p>
    <w:p>
      <w:pPr>
        <w:spacing w:before="266" w:line="458" w:lineRule="exact"/>
        <w:ind w:left="2040" w:right="0" w:firstLine="0"/>
        <w:jc w:val="left"/>
        <w:rPr>
          <w:b/>
          <w:sz w:val="40"/>
        </w:rPr>
      </w:pPr>
      <w:r>
        <w:rPr>
          <w:b/>
          <w:sz w:val="40"/>
        </w:rPr>
        <w:t>Advantages: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0" w:after="0" w:line="341" w:lineRule="exact"/>
        <w:ind w:left="2760" w:right="0" w:hanging="361"/>
        <w:jc w:val="left"/>
        <w:rPr>
          <w:sz w:val="28"/>
        </w:rPr>
      </w:pPr>
      <w:r>
        <w:rPr>
          <w:sz w:val="28"/>
        </w:rPr>
        <w:t>Real</w:t>
      </w:r>
      <w:r>
        <w:rPr>
          <w:spacing w:val="-11"/>
          <w:sz w:val="28"/>
        </w:rPr>
        <w:t xml:space="preserve"> </w:t>
      </w:r>
      <w:r>
        <w:rPr>
          <w:sz w:val="28"/>
        </w:rPr>
        <w:t>time sign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speech</w:t>
      </w:r>
      <w:r>
        <w:rPr>
          <w:spacing w:val="-5"/>
          <w:sz w:val="28"/>
        </w:rPr>
        <w:t xml:space="preserve"> </w:t>
      </w:r>
      <w:r>
        <w:rPr>
          <w:sz w:val="28"/>
        </w:rPr>
        <w:t>detection.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2" w:after="0" w:line="240" w:lineRule="auto"/>
        <w:ind w:left="2760" w:right="0" w:hanging="361"/>
        <w:jc w:val="left"/>
        <w:rPr>
          <w:sz w:val="28"/>
        </w:rPr>
      </w:pP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good</w:t>
      </w:r>
      <w:r>
        <w:rPr>
          <w:spacing w:val="-5"/>
          <w:sz w:val="28"/>
        </w:rPr>
        <w:t xml:space="preserve"> </w:t>
      </w:r>
      <w:r>
        <w:rPr>
          <w:sz w:val="28"/>
        </w:rPr>
        <w:t>accuracy.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3" w:after="0" w:line="240" w:lineRule="auto"/>
        <w:ind w:left="2760" w:right="0" w:hanging="361"/>
        <w:jc w:val="left"/>
        <w:rPr>
          <w:sz w:val="28"/>
        </w:rPr>
      </w:pPr>
      <w:r>
        <w:rPr>
          <w:sz w:val="28"/>
        </w:rPr>
        <w:t>Real</w:t>
      </w:r>
      <w:r>
        <w:rPr>
          <w:spacing w:val="-1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facial</w:t>
      </w:r>
      <w:r>
        <w:rPr>
          <w:spacing w:val="-8"/>
          <w:sz w:val="28"/>
        </w:rPr>
        <w:t xml:space="preserve"> </w:t>
      </w:r>
      <w:r>
        <w:rPr>
          <w:sz w:val="28"/>
        </w:rPr>
        <w:t>emotion</w:t>
      </w:r>
      <w:r>
        <w:rPr>
          <w:spacing w:val="-7"/>
          <w:sz w:val="28"/>
        </w:rPr>
        <w:t xml:space="preserve"> </w:t>
      </w:r>
      <w:r>
        <w:rPr>
          <w:sz w:val="28"/>
        </w:rPr>
        <w:t>detection.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3" w:after="0" w:line="240" w:lineRule="auto"/>
        <w:ind w:left="2760" w:right="0" w:hanging="361"/>
        <w:jc w:val="left"/>
        <w:rPr>
          <w:sz w:val="28"/>
        </w:rPr>
      </w:pPr>
      <w:r>
        <w:rPr>
          <w:sz w:val="28"/>
        </w:rPr>
        <w:t>Language</w:t>
      </w:r>
      <w:r>
        <w:rPr>
          <w:spacing w:val="-11"/>
          <w:sz w:val="28"/>
        </w:rPr>
        <w:t xml:space="preserve"> </w:t>
      </w:r>
      <w:r>
        <w:rPr>
          <w:sz w:val="28"/>
        </w:rPr>
        <w:t>Customization.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2" w:after="0" w:line="240" w:lineRule="auto"/>
        <w:ind w:left="2760" w:right="0" w:hanging="361"/>
        <w:jc w:val="left"/>
        <w:rPr>
          <w:sz w:val="28"/>
        </w:rPr>
      </w:pPr>
      <w:r>
        <w:rPr>
          <w:sz w:val="28"/>
        </w:rPr>
        <w:t>Real</w:t>
      </w:r>
      <w:r>
        <w:rPr>
          <w:spacing w:val="-11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speech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text</w:t>
      </w:r>
      <w:r>
        <w:rPr>
          <w:spacing w:val="-7"/>
          <w:sz w:val="28"/>
        </w:rPr>
        <w:t xml:space="preserve"> </w:t>
      </w:r>
      <w:r>
        <w:rPr>
          <w:sz w:val="28"/>
        </w:rPr>
        <w:t>conversion.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3" w:after="0" w:line="342" w:lineRule="exact"/>
        <w:ind w:left="2760" w:right="0" w:hanging="361"/>
        <w:jc w:val="left"/>
        <w:rPr>
          <w:sz w:val="28"/>
        </w:rPr>
      </w:pPr>
      <w:r>
        <w:rPr>
          <w:sz w:val="28"/>
        </w:rPr>
        <w:t>Friendly</w:t>
      </w:r>
      <w:r>
        <w:rPr>
          <w:spacing w:val="-3"/>
          <w:sz w:val="28"/>
        </w:rPr>
        <w:t xml:space="preserve"> </w:t>
      </w:r>
      <w:r>
        <w:rPr>
          <w:sz w:val="28"/>
        </w:rPr>
        <w:t>UI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0" w:after="0" w:line="342" w:lineRule="exact"/>
        <w:ind w:left="2760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privacy</w:t>
      </w:r>
    </w:p>
    <w:p>
      <w:pPr>
        <w:pStyle w:val="2"/>
        <w:spacing w:before="266"/>
        <w:ind w:left="2040" w:firstLine="0"/>
      </w:pPr>
      <w:bookmarkStart w:id="72" w:name="Disadvantages:"/>
      <w:bookmarkEnd w:id="72"/>
      <w:r>
        <w:t>Disadvantages: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2" w:after="0" w:line="240" w:lineRule="auto"/>
        <w:ind w:left="2760" w:right="0" w:hanging="361"/>
        <w:jc w:val="left"/>
        <w:rPr>
          <w:sz w:val="28"/>
        </w:rPr>
      </w:pPr>
      <w:r>
        <w:rPr>
          <w:sz w:val="28"/>
        </w:rPr>
        <w:t>At</w:t>
      </w:r>
      <w:r>
        <w:rPr>
          <w:spacing w:val="-9"/>
          <w:sz w:val="28"/>
        </w:rPr>
        <w:t xml:space="preserve"> </w:t>
      </w:r>
      <w:r>
        <w:rPr>
          <w:sz w:val="28"/>
        </w:rPr>
        <w:t>times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website</w:t>
      </w:r>
      <w:r>
        <w:rPr>
          <w:spacing w:val="3"/>
          <w:sz w:val="28"/>
        </w:rPr>
        <w:t xml:space="preserve"> </w:t>
      </w:r>
      <w:r>
        <w:rPr>
          <w:sz w:val="28"/>
        </w:rPr>
        <w:t>may</w:t>
      </w:r>
      <w:r>
        <w:rPr>
          <w:spacing w:val="-8"/>
          <w:sz w:val="28"/>
        </w:rPr>
        <w:t xml:space="preserve"> </w:t>
      </w:r>
      <w:r>
        <w:rPr>
          <w:sz w:val="28"/>
        </w:rPr>
        <w:t>lag.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2" w:after="0" w:line="342" w:lineRule="exact"/>
        <w:ind w:left="2760" w:right="0" w:hanging="361"/>
        <w:jc w:val="left"/>
        <w:rPr>
          <w:sz w:val="28"/>
        </w:rPr>
      </w:pP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"/>
          <w:sz w:val="28"/>
        </w:rPr>
        <w:t xml:space="preserve"> </w:t>
      </w:r>
      <w:r>
        <w:rPr>
          <w:sz w:val="28"/>
        </w:rPr>
        <w:t>tested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wide set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set,</w:t>
      </w:r>
      <w:r>
        <w:rPr>
          <w:spacing w:val="5"/>
          <w:sz w:val="28"/>
        </w:rPr>
        <w:t xml:space="preserve"> </w:t>
      </w:r>
      <w:r>
        <w:rPr>
          <w:sz w:val="28"/>
        </w:rPr>
        <w:t>having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signs.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0" w:after="0" w:line="342" w:lineRule="exact"/>
        <w:ind w:left="2760" w:right="0" w:hanging="361"/>
        <w:jc w:val="left"/>
        <w:rPr>
          <w:sz w:val="28"/>
        </w:rPr>
      </w:pPr>
      <w:r>
        <w:rPr>
          <w:sz w:val="28"/>
        </w:rPr>
        <w:t>Sign</w:t>
      </w:r>
      <w:r>
        <w:rPr>
          <w:spacing w:val="-10"/>
          <w:sz w:val="28"/>
        </w:rPr>
        <w:t xml:space="preserve"> </w:t>
      </w:r>
      <w:r>
        <w:rPr>
          <w:sz w:val="28"/>
        </w:rPr>
        <w:t>language</w:t>
      </w:r>
      <w:r>
        <w:rPr>
          <w:spacing w:val="-8"/>
          <w:sz w:val="28"/>
        </w:rPr>
        <w:t xml:space="preserve"> </w:t>
      </w:r>
      <w:r>
        <w:rPr>
          <w:sz w:val="28"/>
        </w:rPr>
        <w:t>customization</w:t>
      </w:r>
      <w:r>
        <w:rPr>
          <w:spacing w:val="-3"/>
          <w:sz w:val="28"/>
        </w:rPr>
        <w:t xml:space="preserve"> </w:t>
      </w:r>
      <w:r>
        <w:rPr>
          <w:sz w:val="28"/>
        </w:rPr>
        <w:t>feature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6"/>
          <w:sz w:val="28"/>
        </w:rPr>
        <w:t xml:space="preserve"> </w:t>
      </w:r>
      <w:r>
        <w:rPr>
          <w:sz w:val="28"/>
        </w:rPr>
        <w:t>available.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3" w:after="0" w:line="240" w:lineRule="auto"/>
        <w:ind w:left="2760" w:right="0" w:hanging="361"/>
        <w:jc w:val="left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cannot</w:t>
      </w:r>
      <w:r>
        <w:rPr>
          <w:spacing w:val="-2"/>
          <w:sz w:val="28"/>
        </w:rPr>
        <w:t xml:space="preserve"> </w:t>
      </w:r>
      <w:r>
        <w:rPr>
          <w:sz w:val="28"/>
        </w:rPr>
        <w:t>take</w:t>
      </w:r>
      <w:r>
        <w:rPr>
          <w:spacing w:val="-6"/>
          <w:sz w:val="28"/>
        </w:rPr>
        <w:t xml:space="preserve"> </w:t>
      </w:r>
      <w:r>
        <w:rPr>
          <w:sz w:val="28"/>
        </w:rPr>
        <w:t>notes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app.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3" w:after="0" w:line="240" w:lineRule="auto"/>
        <w:ind w:left="2760" w:right="0" w:hanging="361"/>
        <w:jc w:val="left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cannot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calls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app.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2" w:after="0" w:line="240" w:lineRule="auto"/>
        <w:ind w:left="2760" w:right="0" w:hanging="361"/>
        <w:jc w:val="left"/>
        <w:rPr>
          <w:sz w:val="28"/>
        </w:rPr>
      </w:pPr>
      <w:r>
        <w:rPr>
          <w:sz w:val="28"/>
        </w:rPr>
        <w:t>Speech</w:t>
      </w:r>
      <w:r>
        <w:rPr>
          <w:spacing w:val="-6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5"/>
          <w:sz w:val="28"/>
        </w:rPr>
        <w:t xml:space="preserve"> </w:t>
      </w:r>
      <w:r>
        <w:rPr>
          <w:sz w:val="28"/>
        </w:rPr>
        <w:t>works</w:t>
      </w:r>
      <w:r>
        <w:rPr>
          <w:spacing w:val="-5"/>
          <w:sz w:val="28"/>
        </w:rPr>
        <w:t xml:space="preserve"> </w:t>
      </w:r>
      <w:r>
        <w:rPr>
          <w:sz w:val="28"/>
        </w:rPr>
        <w:t>only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google chrome.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9"/>
        </w:rPr>
      </w:pPr>
    </w:p>
    <w:p>
      <w:pPr>
        <w:pStyle w:val="2"/>
        <w:numPr>
          <w:ilvl w:val="1"/>
          <w:numId w:val="16"/>
        </w:numPr>
        <w:tabs>
          <w:tab w:val="left" w:pos="2641"/>
        </w:tabs>
        <w:spacing w:before="82" w:after="0" w:line="459" w:lineRule="exact"/>
        <w:ind w:left="2640" w:right="0" w:hanging="601"/>
        <w:jc w:val="left"/>
      </w:pPr>
      <w:bookmarkStart w:id="73" w:name="11. Conclusion"/>
      <w:bookmarkEnd w:id="73"/>
      <w:bookmarkStart w:id="74" w:name="11. Conclusion"/>
      <w:bookmarkEnd w:id="74"/>
      <w:r>
        <w:t>Conclusion</w:t>
      </w:r>
    </w:p>
    <w:p>
      <w:pPr>
        <w:pStyle w:val="6"/>
        <w:ind w:left="2040" w:right="1337"/>
        <w:jc w:val="both"/>
      </w:pPr>
      <w:r>
        <w:t>Communication is crucial for self-expression.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it meets</w:t>
      </w:r>
      <w:r>
        <w:rPr>
          <w:spacing w:val="1"/>
        </w:rPr>
        <w:t xml:space="preserve"> </w:t>
      </w:r>
      <w:r>
        <w:t>one's</w:t>
      </w:r>
      <w:r>
        <w:rPr>
          <w:spacing w:val="1"/>
        </w:rPr>
        <w:t xml:space="preserve"> </w:t>
      </w:r>
      <w:r>
        <w:t>necessities.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advancement. Effective communication skills can make your personal</w:t>
      </w:r>
      <w:r>
        <w:rPr>
          <w:spacing w:val="1"/>
        </w:rPr>
        <w:t xml:space="preserve"> </w:t>
      </w:r>
      <w:r>
        <w:t>life easier 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with others by facilitating</w:t>
      </w:r>
      <w:r>
        <w:rPr>
          <w:spacing w:val="1"/>
        </w:rPr>
        <w:t xml:space="preserve"> </w:t>
      </w:r>
      <w:r>
        <w:t>mutual understanding. A system that translates speech into acceptable</w:t>
      </w:r>
      <w:r>
        <w:rPr>
          <w:spacing w:val="1"/>
        </w:rPr>
        <w:t xml:space="preserve"> </w:t>
      </w:r>
      <w:r>
        <w:t>sign language for the deaf and dumb has been developed as part of our</w:t>
      </w:r>
      <w:r>
        <w:rPr>
          <w:spacing w:val="1"/>
        </w:rPr>
        <w:t xml:space="preserve"> </w:t>
      </w:r>
      <w:r>
        <w:t>project. It also translates sign language into a human hearing voice to</w:t>
      </w:r>
      <w:r>
        <w:rPr>
          <w:spacing w:val="1"/>
        </w:rPr>
        <w:t xml:space="preserve"> </w:t>
      </w:r>
      <w:r>
        <w:t>communicate with average people. A convolution neural network has</w:t>
      </w:r>
      <w:r>
        <w:rPr>
          <w:spacing w:val="1"/>
        </w:rPr>
        <w:t xml:space="preserve"> </w:t>
      </w:r>
      <w:r>
        <w:t>been used to build a model that is trained on various hand motions.</w:t>
      </w:r>
      <w:r>
        <w:rPr>
          <w:spacing w:val="1"/>
        </w:rPr>
        <w:t xml:space="preserve"> </w:t>
      </w:r>
      <w:r>
        <w:t>Utilizing this concept, an app is created. Through the use of signs 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translated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human-understandable</w:t>
      </w:r>
      <w:r>
        <w:rPr>
          <w:spacing w:val="1"/>
        </w:rPr>
        <w:t xml:space="preserve"> </w:t>
      </w:r>
      <w:r>
        <w:t>English,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aids</w:t>
      </w:r>
      <w:r>
        <w:rPr>
          <w:spacing w:val="-4"/>
        </w:rPr>
        <w:t xml:space="preserve"> </w:t>
      </w:r>
      <w:r>
        <w:t>deaf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dumb</w:t>
      </w:r>
      <w:r>
        <w:rPr>
          <w:spacing w:val="3"/>
        </w:rPr>
        <w:t xml:space="preserve"> </w:t>
      </w:r>
      <w:r>
        <w:t>individuals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easily.</w:t>
      </w:r>
    </w:p>
    <w:p>
      <w:pPr>
        <w:pStyle w:val="6"/>
        <w:spacing w:before="6"/>
        <w:rPr>
          <w:sz w:val="29"/>
        </w:rPr>
      </w:pPr>
    </w:p>
    <w:p>
      <w:pPr>
        <w:pStyle w:val="2"/>
        <w:numPr>
          <w:ilvl w:val="1"/>
          <w:numId w:val="16"/>
        </w:numPr>
        <w:tabs>
          <w:tab w:val="left" w:pos="2641"/>
        </w:tabs>
        <w:spacing w:before="0" w:after="0" w:line="459" w:lineRule="exact"/>
        <w:ind w:left="2640" w:right="0" w:hanging="601"/>
        <w:jc w:val="left"/>
      </w:pPr>
      <w:bookmarkStart w:id="75" w:name="12. Future Scope"/>
      <w:bookmarkEnd w:id="75"/>
      <w:bookmarkStart w:id="76" w:name="12. Future Scope"/>
      <w:bookmarkEnd w:id="76"/>
      <w:r>
        <w:t>Future</w:t>
      </w:r>
      <w:r>
        <w:rPr>
          <w:spacing w:val="-4"/>
        </w:rPr>
        <w:t xml:space="preserve"> </w:t>
      </w:r>
      <w:r>
        <w:t>Scope</w:t>
      </w:r>
    </w:p>
    <w:p>
      <w:pPr>
        <w:pStyle w:val="6"/>
        <w:spacing w:line="321" w:lineRule="exact"/>
        <w:ind w:left="2040"/>
        <w:jc w:val="both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 that</w:t>
      </w:r>
      <w:r>
        <w:rPr>
          <w:spacing w:val="-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application:</w:t>
      </w:r>
    </w:p>
    <w:p>
      <w:pPr>
        <w:pStyle w:val="8"/>
        <w:numPr>
          <w:ilvl w:val="2"/>
          <w:numId w:val="16"/>
        </w:numPr>
        <w:tabs>
          <w:tab w:val="left" w:pos="2761"/>
        </w:tabs>
        <w:spacing w:before="4" w:after="0" w:line="240" w:lineRule="auto"/>
        <w:ind w:left="2760" w:right="1348" w:hanging="360"/>
        <w:jc w:val="both"/>
        <w:rPr>
          <w:sz w:val="28"/>
        </w:rPr>
      </w:pPr>
      <w:r>
        <w:rPr>
          <w:sz w:val="28"/>
        </w:rPr>
        <w:t>A communication app can be built with the same set of features.</w:t>
      </w:r>
      <w:r>
        <w:rPr>
          <w:spacing w:val="1"/>
          <w:sz w:val="28"/>
        </w:rPr>
        <w:t xml:space="preserve"> </w:t>
      </w:r>
      <w:r>
        <w:rPr>
          <w:sz w:val="28"/>
        </w:rPr>
        <w:t>The user can choose the appropriate mode (speech to sign or sign</w:t>
      </w:r>
      <w:r>
        <w:rPr>
          <w:spacing w:val="-67"/>
          <w:sz w:val="28"/>
        </w:rPr>
        <w:t xml:space="preserve"> </w:t>
      </w:r>
      <w:r>
        <w:rPr>
          <w:sz w:val="28"/>
        </w:rPr>
        <w:t>to speech) and accordingly the real time detection would take</w:t>
      </w:r>
      <w:r>
        <w:rPr>
          <w:spacing w:val="1"/>
          <w:sz w:val="28"/>
        </w:rPr>
        <w:t xml:space="preserve"> </w:t>
      </w:r>
      <w:r>
        <w:rPr>
          <w:sz w:val="28"/>
        </w:rPr>
        <w:t>place</w:t>
      </w:r>
      <w:r>
        <w:rPr>
          <w:spacing w:val="2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both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end</w:t>
      </w:r>
      <w:r>
        <w:rPr>
          <w:spacing w:val="6"/>
          <w:sz w:val="28"/>
        </w:rPr>
        <w:t xml:space="preserve"> </w:t>
      </w:r>
      <w:r>
        <w:rPr>
          <w:sz w:val="28"/>
        </w:rPr>
        <w:t>users’</w:t>
      </w:r>
      <w:r>
        <w:rPr>
          <w:spacing w:val="5"/>
          <w:sz w:val="28"/>
        </w:rPr>
        <w:t xml:space="preserve"> </w:t>
      </w:r>
      <w:r>
        <w:rPr>
          <w:sz w:val="28"/>
        </w:rPr>
        <w:t>application.</w:t>
      </w:r>
    </w:p>
    <w:p>
      <w:pPr>
        <w:pStyle w:val="8"/>
        <w:numPr>
          <w:ilvl w:val="2"/>
          <w:numId w:val="16"/>
        </w:numPr>
        <w:tabs>
          <w:tab w:val="left" w:pos="2761"/>
        </w:tabs>
        <w:spacing w:before="0" w:after="0" w:line="340" w:lineRule="exact"/>
        <w:ind w:left="2760" w:right="0"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accuracy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 model</w:t>
      </w:r>
      <w:r>
        <w:rPr>
          <w:spacing w:val="-11"/>
          <w:sz w:val="28"/>
        </w:rPr>
        <w:t xml:space="preserve"> </w:t>
      </w:r>
      <w:r>
        <w:rPr>
          <w:sz w:val="28"/>
        </w:rPr>
        <w:t>shall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increased.</w:t>
      </w:r>
    </w:p>
    <w:p>
      <w:pPr>
        <w:pStyle w:val="8"/>
        <w:numPr>
          <w:ilvl w:val="2"/>
          <w:numId w:val="16"/>
        </w:numPr>
        <w:tabs>
          <w:tab w:val="left" w:pos="2827"/>
          <w:tab w:val="left" w:pos="2828"/>
        </w:tabs>
        <w:spacing w:before="7" w:after="0" w:line="240" w:lineRule="auto"/>
        <w:ind w:left="2827" w:right="0" w:hanging="428"/>
        <w:jc w:val="left"/>
        <w:rPr>
          <w:sz w:val="28"/>
        </w:rPr>
      </w:pPr>
      <w:r>
        <w:rPr>
          <w:sz w:val="28"/>
        </w:rPr>
        <w:t>Customization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languages shall</w:t>
      </w:r>
      <w:r>
        <w:rPr>
          <w:spacing w:val="-13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added.</w:t>
      </w:r>
    </w:p>
    <w:p>
      <w:pPr>
        <w:pStyle w:val="8"/>
        <w:numPr>
          <w:ilvl w:val="2"/>
          <w:numId w:val="16"/>
        </w:numPr>
        <w:tabs>
          <w:tab w:val="left" w:pos="2827"/>
          <w:tab w:val="left" w:pos="2828"/>
        </w:tabs>
        <w:spacing w:before="3" w:after="0" w:line="240" w:lineRule="auto"/>
        <w:ind w:left="2827" w:right="0" w:hanging="428"/>
        <w:jc w:val="left"/>
        <w:rPr>
          <w:sz w:val="28"/>
        </w:rPr>
      </w:pP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shall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allowed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notes while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call.</w:t>
      </w:r>
    </w:p>
    <w:p>
      <w:pPr>
        <w:pStyle w:val="8"/>
        <w:numPr>
          <w:ilvl w:val="2"/>
          <w:numId w:val="16"/>
        </w:numPr>
        <w:tabs>
          <w:tab w:val="left" w:pos="2760"/>
          <w:tab w:val="left" w:pos="2761"/>
        </w:tabs>
        <w:spacing w:before="3" w:after="0" w:line="240" w:lineRule="auto"/>
        <w:ind w:left="2760" w:right="0" w:hanging="361"/>
        <w:jc w:val="left"/>
        <w:rPr>
          <w:sz w:val="28"/>
        </w:rPr>
      </w:pPr>
      <w:r>
        <w:rPr>
          <w:sz w:val="28"/>
        </w:rPr>
        <w:t>Customization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signs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also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added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feature.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rPr>
          <w:sz w:val="20"/>
        </w:rPr>
      </w:pPr>
      <w:r>
        <w:pict>
          <v:shape id="_x0000_s1072" o:spid="_x0000_s1072" style="position:absolute;left:0pt;margin-left:24pt;margin-top:23.95pt;height:743.7pt;width:564.1pt;mso-position-horizontal-relative:page;mso-position-vertical-relative:page;z-index:-251653120;mso-width-relative:page;mso-height-relative:page;" fillcolor="#000000" filled="t" stroked="f" coordorigin="480,480" coordsize="11282,14874" path="m11762,480l480,480,480,490,480,15354,490,15354,490,490,11753,490,11753,15353,11762,15353,11762,490,11762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5"/>
        <w:rPr>
          <w:sz w:val="17"/>
        </w:rPr>
      </w:pPr>
    </w:p>
    <w:p>
      <w:pPr>
        <w:pStyle w:val="2"/>
        <w:numPr>
          <w:ilvl w:val="1"/>
          <w:numId w:val="16"/>
        </w:numPr>
        <w:tabs>
          <w:tab w:val="left" w:pos="1561"/>
        </w:tabs>
        <w:spacing w:before="82" w:after="0" w:line="242" w:lineRule="auto"/>
        <w:ind w:left="959" w:right="8258" w:firstLine="0"/>
        <w:jc w:val="left"/>
      </w:pPr>
      <w:bookmarkStart w:id="77" w:name="13. Appendix Source Code"/>
      <w:bookmarkEnd w:id="77"/>
      <w:bookmarkStart w:id="78" w:name="13. Appendix Source Code"/>
      <w:bookmarkEnd w:id="78"/>
      <w:r>
        <w:rPr>
          <w:spacing w:val="-2"/>
        </w:rPr>
        <w:t>Appendix</w:t>
      </w:r>
      <w:r>
        <w:rPr>
          <w:spacing w:val="-97"/>
        </w:rPr>
        <w:t xml:space="preserve"> </w:t>
      </w:r>
      <w:r>
        <w:t>Source Code</w:t>
      </w:r>
    </w:p>
    <w:p>
      <w:pPr>
        <w:pStyle w:val="6"/>
        <w:spacing w:before="3"/>
        <w:rPr>
          <w:b/>
          <w:sz w:val="40"/>
        </w:rPr>
      </w:pPr>
    </w:p>
    <w:p>
      <w:pPr>
        <w:spacing w:before="0"/>
        <w:ind w:left="1060" w:right="0" w:firstLine="0"/>
        <w:jc w:val="left"/>
        <w:rPr>
          <w:b/>
          <w:sz w:val="40"/>
        </w:rPr>
      </w:pPr>
      <w:r>
        <w:rPr>
          <w:b/>
          <w:sz w:val="40"/>
        </w:rPr>
        <w:t>Model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Building</w:t>
      </w:r>
    </w:p>
    <w:p>
      <w:pPr>
        <w:pStyle w:val="6"/>
        <w:spacing w:before="9"/>
        <w:rPr>
          <w:b/>
          <w:sz w:val="17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447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cv2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447" w:type="dxa"/>
          </w:tcPr>
          <w:p>
            <w:pPr>
              <w:pStyle w:val="9"/>
              <w:spacing w:before="61" w:line="256" w:lineRule="exact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</w:p>
        </w:tc>
      </w:tr>
    </w:tbl>
    <w:p>
      <w:pPr>
        <w:pStyle w:val="6"/>
        <w:spacing w:before="3"/>
        <w:rPr>
          <w:b/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5014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os.environ['TF_CPP_MIN_LOG_LEVEL']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'2'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5014" w:type="dxa"/>
          </w:tcPr>
          <w:p>
            <w:pPr>
              <w:pStyle w:val="9"/>
              <w:spacing w:before="61" w:line="256" w:lineRule="exact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numpy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np</w:t>
            </w:r>
          </w:p>
        </w:tc>
      </w:tr>
    </w:tbl>
    <w:p>
      <w:pPr>
        <w:pStyle w:val="6"/>
        <w:spacing w:before="3" w:after="1"/>
        <w:rPr>
          <w:b/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3952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keras.models import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Sequential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3952" w:type="dxa"/>
          </w:tcPr>
          <w:p>
            <w:pPr>
              <w:pStyle w:val="9"/>
              <w:spacing w:before="63" w:line="256" w:lineRule="exact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matplotlib.pyplot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plt</w:t>
            </w:r>
          </w:p>
        </w:tc>
      </w:tr>
    </w:tbl>
    <w:p>
      <w:pPr>
        <w:pStyle w:val="6"/>
        <w:spacing w:before="10"/>
        <w:rPr>
          <w:b/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6257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keras.layers import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Dense, Dropout,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Activation, Flatten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6257" w:type="dxa"/>
          </w:tcPr>
          <w:p>
            <w:pPr>
              <w:pStyle w:val="9"/>
              <w:spacing w:before="63" w:line="256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keras.layers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 Conv2D,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MaxPool2D</w:t>
            </w:r>
          </w:p>
        </w:tc>
      </w:tr>
    </w:tbl>
    <w:p>
      <w:pPr>
        <w:pStyle w:val="6"/>
        <w:spacing w:before="3"/>
        <w:rPr>
          <w:b/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6298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keras_preprocessing.image import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ImageDataGenerator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6298" w:type="dxa"/>
          </w:tcPr>
          <w:p>
            <w:pPr>
              <w:pStyle w:val="9"/>
              <w:spacing w:before="63" w:line="256" w:lineRule="exact"/>
              <w:rPr>
                <w:sz w:val="24"/>
              </w:rPr>
            </w:pPr>
            <w:r>
              <w:rPr>
                <w:sz w:val="24"/>
              </w:rPr>
              <w:t>test_path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'Dataset/test_set'</w:t>
            </w:r>
          </w:p>
        </w:tc>
      </w:tr>
    </w:tbl>
    <w:p>
      <w:pPr>
        <w:pStyle w:val="6"/>
        <w:spacing w:before="10"/>
        <w:rPr>
          <w:b/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9484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train_path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'Dataset/training_set'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9484" w:type="dxa"/>
          </w:tcPr>
          <w:p>
            <w:pPr>
              <w:pStyle w:val="9"/>
              <w:spacing w:before="40" w:line="27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train=ImageDataGenerator(rescale=1./255,zoom_range=0.2,shear_range=0.2,horizontal_flip=T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rue)</w:t>
            </w:r>
          </w:p>
        </w:tc>
      </w:tr>
    </w:tbl>
    <w:p>
      <w:pPr>
        <w:pStyle w:val="6"/>
        <w:spacing w:before="1"/>
        <w:rPr>
          <w:b/>
          <w:sz w:val="16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8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test=ImageDataGenerator(rescale=1./255)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8548" w:type="dxa"/>
          </w:tcPr>
          <w:p>
            <w:pPr>
              <w:pStyle w:val="9"/>
              <w:spacing w:before="40" w:line="274" w:lineRule="exact"/>
              <w:rPr>
                <w:sz w:val="24"/>
              </w:rPr>
            </w:pPr>
            <w:r>
              <w:rPr>
                <w:sz w:val="24"/>
              </w:rPr>
              <w:t>train_batches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train.flow_from_directory(directory=train_path,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target_size=(64,64),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class_mode='categorical',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batch_size=300,shuffle=True,color_mode="grayscale")</w:t>
            </w:r>
          </w:p>
        </w:tc>
      </w:tr>
    </w:tbl>
    <w:p>
      <w:pPr>
        <w:pStyle w:val="6"/>
        <w:spacing w:before="6"/>
        <w:rPr>
          <w:b/>
          <w:sz w:val="16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8306" w:type="dxa"/>
          </w:tcPr>
          <w:p>
            <w:pPr>
              <w:pStyle w:val="9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test_batches = test.flow_from_directory(directory=test_path, target_size=(64,64),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class_mode='categorical',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batch_size=300,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shuffle=True,color_mode="grayscale")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306" w:type="dxa"/>
          </w:tcPr>
          <w:p>
            <w:pPr>
              <w:pStyle w:val="9"/>
              <w:spacing w:before="58" w:line="256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Sequential()</w:t>
            </w:r>
          </w:p>
        </w:tc>
      </w:tr>
    </w:tbl>
    <w:p>
      <w:pPr>
        <w:pStyle w:val="6"/>
        <w:spacing w:before="3"/>
        <w:rPr>
          <w:b/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8597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model.add(Conv2D(32,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kernel_size=(3,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3),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activation='relu',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input_shape=(64,64,1)))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8597" w:type="dxa"/>
          </w:tcPr>
          <w:p>
            <w:pPr>
              <w:pStyle w:val="9"/>
              <w:spacing w:before="61" w:line="256" w:lineRule="exact"/>
              <w:rPr>
                <w:sz w:val="24"/>
              </w:rPr>
            </w:pPr>
            <w:r>
              <w:rPr>
                <w:sz w:val="24"/>
              </w:rPr>
              <w:t>model.add(MaxPool2D(pool_size=(2,2)))</w:t>
            </w:r>
          </w:p>
        </w:tc>
      </w:tr>
    </w:tbl>
    <w:p>
      <w:pPr>
        <w:pStyle w:val="6"/>
        <w:spacing w:before="3"/>
        <w:rPr>
          <w:b/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5237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model.add(Conv2D(512,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3),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padding="valid"))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5237" w:type="dxa"/>
          </w:tcPr>
          <w:p>
            <w:pPr>
              <w:pStyle w:val="9"/>
              <w:spacing w:before="63" w:line="256" w:lineRule="exact"/>
              <w:rPr>
                <w:sz w:val="24"/>
              </w:rPr>
            </w:pPr>
            <w:r>
              <w:rPr>
                <w:sz w:val="24"/>
              </w:rPr>
              <w:t>model.add(MaxPool2D(pool_size=(2,2)))</w:t>
            </w:r>
          </w:p>
        </w:tc>
      </w:tr>
    </w:tbl>
    <w:p>
      <w:pPr>
        <w:pStyle w:val="6"/>
        <w:spacing w:before="10"/>
        <w:rPr>
          <w:b/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5131" w:type="dxa"/>
          </w:tcPr>
          <w:p>
            <w:pPr>
              <w:pStyle w:val="9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model.add(Conv2D(32,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3),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padding="same"))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5131" w:type="dxa"/>
          </w:tcPr>
          <w:p>
            <w:pPr>
              <w:pStyle w:val="9"/>
              <w:spacing w:before="63" w:line="256" w:lineRule="exact"/>
              <w:rPr>
                <w:sz w:val="24"/>
              </w:rPr>
            </w:pPr>
            <w:r>
              <w:rPr>
                <w:sz w:val="24"/>
              </w:rPr>
              <w:t>model.add(MaxPool2D(pool_size=(2,2)))</w:t>
            </w:r>
          </w:p>
        </w:tc>
      </w:tr>
    </w:tbl>
    <w:p>
      <w:pPr>
        <w:pStyle w:val="6"/>
        <w:spacing w:before="3" w:after="1"/>
        <w:rPr>
          <w:b/>
          <w:sz w:val="15"/>
        </w:rPr>
      </w:pPr>
    </w:p>
    <w:p>
      <w:pPr>
        <w:pStyle w:val="6"/>
        <w:spacing w:before="7"/>
        <w:rPr>
          <w:b/>
          <w:sz w:val="2"/>
        </w:rPr>
      </w:pPr>
    </w:p>
    <w:tbl>
      <w:tblPr>
        <w:tblStyle w:val="5"/>
        <w:tblW w:w="0" w:type="auto"/>
        <w:tblInd w:w="1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1273" w:type="dxa"/>
          </w:tcPr>
          <w:p>
            <w:pPr>
              <w:pStyle w:val="9"/>
              <w:spacing w:line="266" w:lineRule="exact"/>
              <w:ind w:left="864"/>
              <w:rPr>
                <w:sz w:val="24"/>
              </w:rPr>
            </w:pPr>
            <w:r>
              <w:rPr>
                <w:sz w:val="24"/>
              </w:rPr>
              <w:t>model.add(Flatten())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8" w:hRule="atLeast"/>
        </w:trPr>
        <w:tc>
          <w:tcPr>
            <w:tcW w:w="11273" w:type="dxa"/>
            <w:tcBorders>
              <w:bottom w:val="single" w:color="000000" w:sz="4" w:space="0"/>
            </w:tcBorders>
          </w:tcPr>
          <w:p>
            <w:pPr>
              <w:pStyle w:val="9"/>
              <w:spacing w:before="65"/>
              <w:ind w:left="864"/>
              <w:rPr>
                <w:sz w:val="24"/>
              </w:rPr>
            </w:pPr>
            <w:r>
              <w:rPr>
                <w:sz w:val="24"/>
              </w:rPr>
              <w:t>model.add(Dense(512,activation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="relu"))</w:t>
            </w:r>
          </w:p>
          <w:p>
            <w:pPr>
              <w:pStyle w:val="9"/>
              <w:spacing w:before="113" w:line="274" w:lineRule="exact"/>
              <w:ind w:left="864"/>
              <w:rPr>
                <w:sz w:val="24"/>
              </w:rPr>
            </w:pPr>
            <w:r>
              <w:rPr>
                <w:sz w:val="24"/>
              </w:rPr>
              <w:t>model.add(Dense(9,activation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="softmax"))</w:t>
            </w:r>
          </w:p>
        </w:tc>
      </w:tr>
    </w:tbl>
    <w:p>
      <w:pPr>
        <w:spacing w:after="0" w:line="274" w:lineRule="exact"/>
        <w:rPr>
          <w:sz w:val="24"/>
        </w:rPr>
        <w:sectPr>
          <w:pgSz w:w="12240" w:h="15840"/>
          <w:pgMar w:top="1500" w:right="380" w:bottom="280" w:left="380" w:header="720" w:footer="720" w:gutter="0"/>
          <w:cols w:space="720" w:num="1"/>
        </w:sectPr>
      </w:pPr>
    </w:p>
    <w:p>
      <w:pPr>
        <w:spacing w:before="78" w:line="501" w:lineRule="auto"/>
        <w:ind w:left="959" w:right="1454" w:firstLine="0"/>
        <w:jc w:val="left"/>
        <w:rPr>
          <w:sz w:val="24"/>
        </w:rPr>
      </w:pPr>
      <w:r>
        <w:rPr>
          <w:sz w:val="24"/>
        </w:rPr>
        <w:t>model.compile(optimizer='adam', loss='categorical_crossentropy', metrics=['accuracy'])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history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model.fit(train_batches,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batch_size=32,validation_data=test_batches,epochs=25)</w:t>
      </w:r>
    </w:p>
    <w:p>
      <w:pPr>
        <w:spacing w:before="0" w:line="251" w:lineRule="exact"/>
        <w:ind w:left="1680" w:right="0" w:firstLine="0"/>
        <w:jc w:val="left"/>
        <w:rPr>
          <w:sz w:val="24"/>
        </w:rPr>
      </w:pPr>
      <w:r>
        <w:rPr>
          <w:sz w:val="24"/>
        </w:rPr>
        <w:t>model.save('model.h5')</w:t>
      </w:r>
    </w:p>
    <w:p>
      <w:pPr>
        <w:pStyle w:val="6"/>
        <w:rPr>
          <w:sz w:val="26"/>
        </w:rPr>
      </w:pPr>
    </w:p>
    <w:p>
      <w:pPr>
        <w:pStyle w:val="6"/>
        <w:spacing w:before="1"/>
        <w:rPr>
          <w:sz w:val="22"/>
        </w:rPr>
      </w:pPr>
    </w:p>
    <w:p>
      <w:pPr>
        <w:pStyle w:val="2"/>
        <w:spacing w:before="1"/>
        <w:ind w:left="959" w:firstLine="0"/>
      </w:pPr>
      <w:bookmarkStart w:id="79" w:name="Model Testing"/>
      <w:bookmarkEnd w:id="79"/>
      <w:r>
        <w:t>Model</w:t>
      </w:r>
      <w:r>
        <w:rPr>
          <w:spacing w:val="-7"/>
        </w:rPr>
        <w:t xml:space="preserve"> </w:t>
      </w:r>
      <w:r>
        <w:t>Testing</w:t>
      </w:r>
    </w:p>
    <w:p>
      <w:pPr>
        <w:pStyle w:val="6"/>
        <w:spacing w:before="319"/>
        <w:ind w:left="959"/>
      </w:pPr>
      <w:r>
        <w:t>import</w:t>
      </w:r>
      <w:r>
        <w:rPr>
          <w:spacing w:val="-3"/>
        </w:rPr>
        <w:t xml:space="preserve"> </w:t>
      </w:r>
      <w:r>
        <w:t>keras</w:t>
      </w:r>
    </w:p>
    <w:p>
      <w:pPr>
        <w:pStyle w:val="6"/>
        <w:spacing w:before="149" w:after="11" w:line="355" w:lineRule="auto"/>
        <w:ind w:left="959" w:right="5810"/>
      </w:pPr>
      <w:r>
        <w:rPr>
          <w:w w:val="95"/>
        </w:rPr>
        <w:t>from</w:t>
      </w:r>
      <w:r>
        <w:rPr>
          <w:spacing w:val="40"/>
          <w:w w:val="95"/>
        </w:rPr>
        <w:t xml:space="preserve"> </w:t>
      </w:r>
      <w:r>
        <w:rPr>
          <w:w w:val="95"/>
        </w:rPr>
        <w:t>keras.models</w:t>
      </w:r>
      <w:r>
        <w:rPr>
          <w:spacing w:val="2"/>
          <w:w w:val="95"/>
        </w:rPr>
        <w:t xml:space="preserve"> </w:t>
      </w:r>
      <w:r>
        <w:rPr>
          <w:w w:val="95"/>
        </w:rPr>
        <w:t>import</w:t>
      </w:r>
      <w:r>
        <w:rPr>
          <w:spacing w:val="60"/>
          <w:w w:val="95"/>
        </w:rPr>
        <w:t xml:space="preserve"> </w:t>
      </w:r>
      <w:r>
        <w:rPr>
          <w:w w:val="95"/>
        </w:rPr>
        <w:t>load_model</w:t>
      </w:r>
      <w:r>
        <w:rPr>
          <w:spacing w:val="-64"/>
          <w:w w:val="95"/>
        </w:rPr>
        <w:t xml:space="preserve"> </w:t>
      </w:r>
      <w:r>
        <w:t>import cv2</w:t>
      </w: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633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import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numpy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633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import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</w:tr>
    </w:tbl>
    <w:p>
      <w:pPr>
        <w:pStyle w:val="6"/>
        <w:spacing w:before="163" w:line="350" w:lineRule="auto"/>
        <w:ind w:left="959" w:right="5127"/>
      </w:pPr>
      <w:r>
        <w:t>os.environ['TF_CPP_MIN_LOG_LEVEL']</w:t>
      </w:r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'2'</w:t>
      </w:r>
      <w:r>
        <w:rPr>
          <w:spacing w:val="-67"/>
        </w:rPr>
        <w:t xml:space="preserve"> </w:t>
      </w:r>
      <w:r>
        <w:t>val=['A','B','C','D','E','F','G','H','I']</w:t>
      </w:r>
    </w:p>
    <w:p>
      <w:pPr>
        <w:pStyle w:val="6"/>
        <w:spacing w:before="7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62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model=load_model('model.h5')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628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skimage.transform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import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resize</w:t>
            </w:r>
          </w:p>
        </w:tc>
      </w:tr>
    </w:tbl>
    <w:p>
      <w:pPr>
        <w:pStyle w:val="6"/>
        <w:spacing w:before="158"/>
        <w:ind w:left="959"/>
      </w:pPr>
      <w:r>
        <w:t>def</w:t>
      </w:r>
      <w:r>
        <w:rPr>
          <w:spacing w:val="-12"/>
        </w:rPr>
        <w:t xml:space="preserve"> </w:t>
      </w:r>
      <w:r>
        <w:t>detect(frame):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27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img=resize(frame,(64,64,1))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272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img=np.expand_dims(img,axis=0)</w:t>
            </w:r>
          </w:p>
        </w:tc>
      </w:tr>
    </w:tbl>
    <w:p>
      <w:pPr>
        <w:pStyle w:val="6"/>
        <w:spacing w:before="158"/>
        <w:ind w:left="959"/>
      </w:pPr>
      <w:r>
        <w:t>if(np.max(img)&gt;1):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377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img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img/255.0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3778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predict_x=model.predict(img)</w:t>
            </w:r>
          </w:p>
        </w:tc>
      </w:tr>
    </w:tbl>
    <w:p>
      <w:pPr>
        <w:pStyle w:val="6"/>
        <w:spacing w:before="163"/>
        <w:ind w:left="959"/>
      </w:pPr>
      <w:r>
        <w:t>print(predict_x)</w:t>
      </w:r>
    </w:p>
    <w:p>
      <w:pPr>
        <w:pStyle w:val="6"/>
        <w:spacing w:before="5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57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predict=np.argmax(predict_x,axis=1)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578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x=predict[0]</w:t>
            </w:r>
          </w:p>
        </w:tc>
      </w:tr>
    </w:tbl>
    <w:p>
      <w:pPr>
        <w:pStyle w:val="6"/>
        <w:spacing w:before="158"/>
        <w:ind w:left="959"/>
      </w:pPr>
      <w:r>
        <w:t>print(val[x])</w:t>
      </w:r>
    </w:p>
    <w:p>
      <w:pPr>
        <w:pStyle w:val="6"/>
        <w:spacing w:before="153"/>
        <w:ind w:left="959"/>
      </w:pPr>
      <w:r>
        <w:rPr>
          <w:w w:val="95"/>
        </w:rPr>
        <w:t>frame=cv2.imread(r"C:\Users\Akshaya\PycharmProjects\Realtime_Communicati</w:t>
      </w:r>
      <w:r>
        <w:rPr>
          <w:spacing w:val="1"/>
          <w:w w:val="95"/>
        </w:rPr>
        <w:t xml:space="preserve"> </w:t>
      </w:r>
      <w:r>
        <w:t>on_System_For_Specially_Abled\Dataset\test_set\B\1.png")</w:t>
      </w:r>
    </w:p>
    <w:p>
      <w:pPr>
        <w:pStyle w:val="6"/>
        <w:spacing w:before="110"/>
        <w:ind w:left="1680"/>
      </w:pPr>
      <w:r>
        <w:t>data=detect(frame)</w:t>
      </w:r>
    </w:p>
    <w:p>
      <w:pPr>
        <w:spacing w:after="0"/>
        <w:sectPr>
          <w:pgSz w:w="12240" w:h="15840"/>
          <w:pgMar w:top="146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before="59"/>
        <w:ind w:left="959" w:firstLine="0"/>
      </w:pPr>
      <w:r>
        <w:pict>
          <v:shape id="_x0000_s1073" o:spid="_x0000_s1073" style="position:absolute;left:0pt;margin-left:24pt;margin-top:23.95pt;height:743.7pt;width:564.1pt;mso-position-horizontal-relative:page;mso-position-vertical-relative:page;z-index:-251653120;mso-width-relative:page;mso-height-relative:page;" fillcolor="#000000" filled="t" stroked="f" coordorigin="480,480" coordsize="11282,14874" path="m11762,480l480,480,480,490,480,15354,490,15354,490,490,11753,490,11753,15354,11762,15354,11762,490,11762,480xe">
            <v:path arrowok="t"/>
            <v:fill on="t" focussize="0,0"/>
            <v:stroke on="f"/>
            <v:imagedata o:title=""/>
            <o:lock v:ext="edit"/>
          </v:shape>
        </w:pict>
      </w:r>
      <w:bookmarkStart w:id="80" w:name="Flask App Building"/>
      <w:bookmarkEnd w:id="80"/>
      <w:r>
        <w:t>Flask</w:t>
      </w:r>
      <w:r>
        <w:rPr>
          <w:spacing w:val="-8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Building</w:t>
      </w:r>
    </w:p>
    <w:p>
      <w:pPr>
        <w:pStyle w:val="6"/>
        <w:spacing w:before="296" w:after="11" w:line="355" w:lineRule="auto"/>
        <w:ind w:left="959" w:right="8276"/>
      </w:pPr>
      <w:r>
        <w:t>import</w:t>
      </w:r>
      <w:r>
        <w:rPr>
          <w:spacing w:val="-7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  <w:r>
        <w:rPr>
          <w:spacing w:val="-67"/>
        </w:rPr>
        <w:t xml:space="preserve"> </w:t>
      </w:r>
      <w:r>
        <w:t>import os</w:t>
      </w: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77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import math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772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import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cv2</w:t>
            </w:r>
          </w:p>
        </w:tc>
      </w:tr>
    </w:tbl>
    <w:p>
      <w:pPr>
        <w:pStyle w:val="6"/>
        <w:spacing w:before="163"/>
        <w:ind w:left="959"/>
      </w:pPr>
      <w:r>
        <w:t>from</w:t>
      </w:r>
      <w:r>
        <w:rPr>
          <w:spacing w:val="-5"/>
        </w:rPr>
        <w:t xml:space="preserve"> </w:t>
      </w:r>
      <w:r>
        <w:t>fer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FER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5344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import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pyttsx3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5344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w w:val="95"/>
                <w:sz w:val="28"/>
              </w:rPr>
              <w:t>from</w:t>
            </w:r>
            <w:r>
              <w:rPr>
                <w:spacing w:val="3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keras.models</w:t>
            </w:r>
            <w:r>
              <w:rPr>
                <w:spacing w:val="5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import</w:t>
            </w:r>
            <w:r>
              <w:rPr>
                <w:spacing w:val="5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model_from_json</w:t>
            </w:r>
          </w:p>
        </w:tc>
      </w:tr>
    </w:tbl>
    <w:p>
      <w:pPr>
        <w:pStyle w:val="6"/>
        <w:spacing w:before="159"/>
        <w:ind w:left="959"/>
      </w:pPr>
      <w:r>
        <w:t>os.environ['TF_CPP_MIN_LOG_LEVEL']</w:t>
      </w:r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'2'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7137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keras.models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import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load_model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7137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flask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import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Flask,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render_template,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Response,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request</w:t>
            </w:r>
          </w:p>
        </w:tc>
      </w:tr>
    </w:tbl>
    <w:p>
      <w:pPr>
        <w:pStyle w:val="6"/>
        <w:spacing w:before="158"/>
        <w:ind w:left="959"/>
      </w:pPr>
      <w:r>
        <w:t>import tensorflow as</w:t>
      </w:r>
      <w:r>
        <w:rPr>
          <w:spacing w:val="-3"/>
        </w:rPr>
        <w:t xml:space="preserve"> </w:t>
      </w:r>
      <w:r>
        <w:t>tf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680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cvzone.HandTrackingModule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import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HandDetector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6802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skimage.transform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import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resize</w:t>
            </w:r>
          </w:p>
        </w:tc>
      </w:tr>
    </w:tbl>
    <w:p>
      <w:pPr>
        <w:pStyle w:val="6"/>
        <w:spacing w:before="163"/>
        <w:ind w:left="959"/>
      </w:pPr>
      <w:r>
        <w:rPr>
          <w:spacing w:val="-1"/>
        </w:rPr>
        <w:t>facecascade=</w:t>
      </w:r>
      <w:r>
        <w:rPr>
          <w:spacing w:val="-2"/>
        </w:rPr>
        <w:t xml:space="preserve"> </w:t>
      </w:r>
      <w:r>
        <w:rPr>
          <w:spacing w:val="-1"/>
        </w:rPr>
        <w:t>cv2.CascadeClassifier("haarcascade_frontalface_default.xml")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894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graph=tf.compat.v1.get_default_graph()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894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writer=None</w:t>
            </w:r>
          </w:p>
        </w:tc>
      </w:tr>
    </w:tbl>
    <w:p>
      <w:pPr>
        <w:pStyle w:val="6"/>
        <w:spacing w:before="158"/>
        <w:ind w:left="959"/>
      </w:pPr>
      <w:r>
        <w:t>model=load_model('model.h5')</w:t>
      </w:r>
    </w:p>
    <w:p>
      <w:pPr>
        <w:pStyle w:val="6"/>
        <w:spacing w:before="153" w:line="350" w:lineRule="auto"/>
        <w:ind w:left="959" w:right="5810"/>
      </w:pPr>
      <w:r>
        <w:t>font</w:t>
      </w:r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cv2.FONT_HERSHEY_SIMPLEX</w:t>
      </w:r>
      <w:r>
        <w:rPr>
          <w:spacing w:val="-67"/>
        </w:rPr>
        <w:t xml:space="preserve"> </w:t>
      </w:r>
      <w:r>
        <w:t>vals=['A','B','C','D','E','F','G','H','I']</w:t>
      </w:r>
    </w:p>
    <w:p>
      <w:pPr>
        <w:pStyle w:val="6"/>
        <w:spacing w:before="6"/>
        <w:ind w:left="959"/>
      </w:pPr>
      <w:r>
        <w:t>emotion_detector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FER(mtcnn=True)</w:t>
      </w:r>
    </w:p>
    <w:p>
      <w:pPr>
        <w:pStyle w:val="6"/>
        <w:spacing w:before="6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1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6105" w:type="dxa"/>
          </w:tcPr>
          <w:p>
            <w:pPr>
              <w:pStyle w:val="9"/>
              <w:tabs>
                <w:tab w:val="left" w:pos="1741"/>
                <w:tab w:val="left" w:pos="2624"/>
              </w:tabs>
              <w:spacing w:line="309" w:lineRule="exact"/>
              <w:rPr>
                <w:sz w:val="28"/>
              </w:rPr>
            </w:pPr>
            <w:r>
              <w:rPr>
                <w:sz w:val="28"/>
              </w:rPr>
              <w:t>app=Flask(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name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,template_folder="template")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6105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print("Accessing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stream")</w:t>
            </w:r>
          </w:p>
        </w:tc>
      </w:tr>
    </w:tbl>
    <w:p>
      <w:pPr>
        <w:pStyle w:val="6"/>
        <w:spacing w:before="158"/>
        <w:ind w:left="959"/>
      </w:pPr>
      <w:r>
        <w:t>app.static_folder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'static'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7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705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vs=cv2.VideoCapture(0)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705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detector=HandDetector(maxHands=1)</w:t>
            </w:r>
          </w:p>
        </w:tc>
      </w:tr>
    </w:tbl>
    <w:p>
      <w:pPr>
        <w:pStyle w:val="6"/>
        <w:spacing w:before="159"/>
        <w:ind w:left="959"/>
      </w:pPr>
      <w:r>
        <w:t>pred=""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1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273" w:type="dxa"/>
          </w:tcPr>
          <w:p>
            <w:pPr>
              <w:pStyle w:val="9"/>
              <w:spacing w:line="309" w:lineRule="exact"/>
              <w:ind w:left="864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SpeakText(command):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7" w:hRule="atLeast"/>
        </w:trPr>
        <w:tc>
          <w:tcPr>
            <w:tcW w:w="11273" w:type="dxa"/>
            <w:tcBorders>
              <w:bottom w:val="single" w:color="000000" w:sz="4" w:space="0"/>
            </w:tcBorders>
          </w:tcPr>
          <w:p>
            <w:pPr>
              <w:pStyle w:val="9"/>
              <w:spacing w:before="65"/>
              <w:ind w:left="864"/>
              <w:rPr>
                <w:sz w:val="28"/>
              </w:rPr>
            </w:pPr>
            <w:r>
              <w:rPr>
                <w:sz w:val="28"/>
              </w:rPr>
              <w:t>engine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pyttsx3.init()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top="1440" w:right="380" w:bottom="280" w:left="380" w:header="720" w:footer="720" w:gutter="0"/>
          <w:cols w:space="720" w:num="1"/>
        </w:sectPr>
      </w:pPr>
    </w:p>
    <w:p>
      <w:pPr>
        <w:pStyle w:val="6"/>
        <w:spacing w:before="11"/>
        <w:rPr>
          <w:sz w:val="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7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876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engine.say(command)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876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engine.runAndWait()</w:t>
            </w:r>
          </w:p>
        </w:tc>
      </w:tr>
    </w:tbl>
    <w:p>
      <w:pPr>
        <w:pStyle w:val="6"/>
        <w:spacing w:before="3"/>
        <w:rPr>
          <w:sz w:val="6"/>
        </w:rPr>
      </w:pPr>
    </w:p>
    <w:p>
      <w:pPr>
        <w:pStyle w:val="6"/>
        <w:spacing w:before="87"/>
        <w:ind w:left="959"/>
      </w:pPr>
      <w:r>
        <w:t>def</w:t>
      </w:r>
      <w:r>
        <w:rPr>
          <w:spacing w:val="-10"/>
        </w:rPr>
        <w:t xml:space="preserve"> </w:t>
      </w:r>
      <w:r>
        <w:t>generate_frames():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31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while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(vs.isOpened()):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310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success,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vs.read()</w:t>
            </w:r>
          </w:p>
        </w:tc>
      </w:tr>
    </w:tbl>
    <w:p>
      <w:pPr>
        <w:pStyle w:val="6"/>
        <w:spacing w:before="163"/>
        <w:ind w:left="959"/>
      </w:pPr>
      <w:r>
        <w:t>hands,</w:t>
      </w:r>
      <w:r>
        <w:rPr>
          <w:spacing w:val="-13"/>
        </w:rPr>
        <w:t xml:space="preserve"> </w:t>
      </w:r>
      <w:r>
        <w:t>frame=detector.findHands(frame)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8853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dominant_emotion,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emotion_score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emotion_detector.top_emotion(frame)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8853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success:</w:t>
            </w:r>
          </w:p>
        </w:tc>
      </w:tr>
    </w:tbl>
    <w:p>
      <w:pPr>
        <w:pStyle w:val="6"/>
        <w:spacing w:before="158"/>
        <w:ind w:left="959"/>
      </w:pPr>
      <w:r>
        <w:t>break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37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else: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370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hands:</w:t>
            </w:r>
          </w:p>
        </w:tc>
      </w:tr>
    </w:tbl>
    <w:p>
      <w:pPr>
        <w:pStyle w:val="6"/>
        <w:spacing w:before="158"/>
        <w:ind w:left="959"/>
      </w:pPr>
      <w:r>
        <w:t>hand=hands[0]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5456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x,y,w,h=hand['bbox']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5456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imgCrop=frame[y-20:y+h+20,x-20:x+w+20]</w:t>
            </w:r>
          </w:p>
        </w:tc>
      </w:tr>
    </w:tbl>
    <w:p>
      <w:pPr>
        <w:pStyle w:val="6"/>
        <w:spacing w:before="163"/>
        <w:ind w:left="959"/>
      </w:pPr>
      <w:r>
        <w:t>black=np.ones((300,300,3),</w:t>
      </w:r>
      <w:r>
        <w:rPr>
          <w:spacing w:val="-15"/>
        </w:rPr>
        <w:t xml:space="preserve"> </w:t>
      </w:r>
      <w:r>
        <w:t>np.uint8)*0</w:t>
      </w:r>
    </w:p>
    <w:p>
      <w:pPr>
        <w:pStyle w:val="6"/>
        <w:spacing w:before="5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96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ishape=imgCrop.shape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969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h/w&gt;1:</w:t>
            </w:r>
          </w:p>
        </w:tc>
      </w:tr>
    </w:tbl>
    <w:p>
      <w:pPr>
        <w:pStyle w:val="6"/>
        <w:spacing w:before="163" w:line="350" w:lineRule="auto"/>
        <w:ind w:left="959" w:right="8130"/>
      </w:pPr>
      <w:r>
        <w:t>k=300/h</w:t>
      </w:r>
      <w:r>
        <w:rPr>
          <w:spacing w:val="1"/>
        </w:rPr>
        <w:t xml:space="preserve"> </w:t>
      </w:r>
      <w:r>
        <w:rPr>
          <w:spacing w:val="-1"/>
        </w:rPr>
        <w:t>wcal=math.ceil(k*w)</w:t>
      </w:r>
    </w:p>
    <w:p>
      <w:pPr>
        <w:pStyle w:val="6"/>
        <w:spacing w:before="1" w:after="6" w:line="355" w:lineRule="auto"/>
        <w:ind w:left="959" w:right="5810"/>
      </w:pPr>
      <w:r>
        <w:rPr>
          <w:w w:val="95"/>
        </w:rPr>
        <w:t>imgresize=cv2.resize(imgCrop,(wcal,300))</w:t>
      </w:r>
      <w:r>
        <w:rPr>
          <w:spacing w:val="1"/>
          <w:w w:val="95"/>
        </w:rPr>
        <w:t xml:space="preserve"> </w:t>
      </w:r>
      <w:r>
        <w:t>irshape=imgresize.shape</w:t>
      </w: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555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wgap=math.ceil((300-wcal)/2)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555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black[:,wgap:wcal+wgap]=imgresize</w:t>
            </w:r>
          </w:p>
        </w:tc>
      </w:tr>
    </w:tbl>
    <w:p>
      <w:pPr>
        <w:pStyle w:val="6"/>
        <w:spacing w:before="9"/>
        <w:rPr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9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393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else: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79" w:hRule="atLeast"/>
        </w:trPr>
        <w:tc>
          <w:tcPr>
            <w:tcW w:w="1393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k=300/w</w:t>
            </w:r>
          </w:p>
        </w:tc>
      </w:tr>
    </w:tbl>
    <w:p>
      <w:pPr>
        <w:pStyle w:val="6"/>
        <w:spacing w:before="158"/>
        <w:ind w:left="959"/>
      </w:pPr>
      <w:r>
        <w:t>hcal=math.ceil(k*h)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515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imgresize=cv2.resize(imgCrop,(300,hcal))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5159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irshape=imgresize.shape</w:t>
            </w:r>
          </w:p>
        </w:tc>
      </w:tr>
    </w:tbl>
    <w:p>
      <w:pPr>
        <w:pStyle w:val="6"/>
        <w:spacing w:before="158"/>
        <w:ind w:left="959"/>
      </w:pPr>
      <w:r>
        <w:t>hgap=math.ceil((300-hcal)/2)</w:t>
      </w:r>
    </w:p>
    <w:p>
      <w:pPr>
        <w:spacing w:after="0"/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1"/>
        <w:rPr>
          <w:sz w:val="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36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black[hgap:hcal+hgap,:]=imgresize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369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img=resize(black,(64,64,1))</w:t>
            </w:r>
          </w:p>
        </w:tc>
      </w:tr>
    </w:tbl>
    <w:p>
      <w:pPr>
        <w:pStyle w:val="6"/>
        <w:spacing w:before="3"/>
        <w:rPr>
          <w:sz w:val="6"/>
        </w:rPr>
      </w:pPr>
    </w:p>
    <w:p>
      <w:pPr>
        <w:pStyle w:val="6"/>
        <w:spacing w:before="87"/>
        <w:ind w:left="959"/>
      </w:pPr>
      <w:r>
        <w:t>img=np.expand_dims(img,axis=0)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583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if(np.max(img)&gt;1):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583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img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img/255.0</w:t>
            </w:r>
          </w:p>
        </w:tc>
      </w:tr>
    </w:tbl>
    <w:p>
      <w:pPr>
        <w:pStyle w:val="6"/>
        <w:spacing w:before="163"/>
        <w:ind w:left="959"/>
      </w:pPr>
      <w:r>
        <w:t>predict_x=model.predict(img)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86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classes_x=np.argmax(predict_x,axis=1)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860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x=classes_x[0]</w:t>
            </w:r>
          </w:p>
        </w:tc>
      </w:tr>
    </w:tbl>
    <w:p>
      <w:pPr>
        <w:pStyle w:val="6"/>
        <w:spacing w:before="158"/>
        <w:ind w:left="959"/>
      </w:pPr>
      <w:r>
        <w:t>SpeakText(vals[x])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5246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dominant_emotion=str(dominant_emotion)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5246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if(dominant_emotion!=""):</w:t>
            </w:r>
          </w:p>
        </w:tc>
      </w:tr>
    </w:tbl>
    <w:p>
      <w:pPr>
        <w:pStyle w:val="6"/>
        <w:spacing w:before="158"/>
        <w:ind w:left="959"/>
      </w:pPr>
      <w:r>
        <w:t>value=vals[x]</w:t>
      </w:r>
      <w:r>
        <w:rPr>
          <w:spacing w:val="-10"/>
        </w:rPr>
        <w:t xml:space="preserve"> </w:t>
      </w:r>
      <w:r>
        <w:t>+"</w:t>
      </w:r>
      <w:r>
        <w:rPr>
          <w:spacing w:val="-7"/>
        </w:rPr>
        <w:t xml:space="preserve"> </w:t>
      </w:r>
      <w:r>
        <w:t>"+</w:t>
      </w:r>
      <w:r>
        <w:rPr>
          <w:spacing w:val="-8"/>
        </w:rPr>
        <w:t xml:space="preserve"> </w:t>
      </w:r>
      <w:r>
        <w:t>dominant_emotion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936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else: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936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value=vals[x]</w:t>
            </w:r>
          </w:p>
        </w:tc>
      </w:tr>
    </w:tbl>
    <w:p>
      <w:pPr>
        <w:pStyle w:val="6"/>
        <w:spacing w:before="163"/>
        <w:ind w:left="959" w:right="1974"/>
      </w:pPr>
      <w:r>
        <w:rPr>
          <w:w w:val="95"/>
        </w:rPr>
        <w:t>cv2.putText(frame,value,(x+20,y+20),cv2.FONT_HERSHEY_SIMPLEX,</w:t>
      </w:r>
      <w:r>
        <w:rPr>
          <w:spacing w:val="1"/>
          <w:w w:val="95"/>
        </w:rPr>
        <w:t xml:space="preserve"> </w:t>
      </w:r>
      <w:r>
        <w:t>1,(255,</w:t>
      </w:r>
      <w:r>
        <w:rPr>
          <w:spacing w:val="3"/>
        </w:rPr>
        <w:t xml:space="preserve"> </w:t>
      </w:r>
      <w:r>
        <w:t>255,</w:t>
      </w:r>
      <w:r>
        <w:rPr>
          <w:spacing w:val="-1"/>
        </w:rPr>
        <w:t xml:space="preserve"> </w:t>
      </w:r>
      <w:r>
        <w:t>150),2,cv2.LINE_AA)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7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876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ret,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buffer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cv2.imencode('.jpg',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frame)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876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frame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buffer.tobytes()</w:t>
            </w:r>
          </w:p>
        </w:tc>
      </w:tr>
    </w:tbl>
    <w:p>
      <w:pPr>
        <w:pStyle w:val="6"/>
        <w:spacing w:before="158"/>
        <w:ind w:left="959"/>
      </w:pPr>
      <w:r>
        <w:t>yield</w:t>
      </w:r>
      <w:r>
        <w:rPr>
          <w:spacing w:val="-6"/>
        </w:rPr>
        <w:t xml:space="preserve"> </w:t>
      </w:r>
      <w:r>
        <w:t>(b'--frame\r\n'</w:t>
      </w:r>
    </w:p>
    <w:p>
      <w:pPr>
        <w:pStyle w:val="6"/>
        <w:spacing w:before="158" w:line="458" w:lineRule="auto"/>
        <w:ind w:left="959" w:right="2955"/>
      </w:pPr>
      <w:r>
        <w:pict>
          <v:shape id="_x0000_s1074" o:spid="_x0000_s1074" o:spt="202" type="#_x0000_t202" style="position:absolute;left:0pt;margin-left:57.45pt;margin-top:63.3pt;height:38.25pt;width:221.8pt;mso-position-horizontal-relative:page;z-index:2516613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5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436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82" w:hRule="atLeast"/>
                    </w:trPr>
                    <w:tc>
                      <w:tcPr>
                        <w:tcW w:w="4436" w:type="dxa"/>
                      </w:tcPr>
                      <w:p>
                        <w:pPr>
                          <w:pStyle w:val="9"/>
                          <w:spacing w:line="309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def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index():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82" w:hRule="atLeast"/>
                    </w:trPr>
                    <w:tc>
                      <w:tcPr>
                        <w:tcW w:w="4436" w:type="dxa"/>
                      </w:tcPr>
                      <w:p>
                        <w:pPr>
                          <w:pStyle w:val="9"/>
                          <w:spacing w:before="60" w:line="302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return</w:t>
                        </w:r>
                        <w:r>
                          <w:rPr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render_template('index.html')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t>b'Content-Type:</w:t>
      </w:r>
      <w:r>
        <w:rPr>
          <w:spacing w:val="-5"/>
        </w:rPr>
        <w:t xml:space="preserve"> </w:t>
      </w:r>
      <w:r>
        <w:t>image/jpeg\r\n\r\n'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b'\r\n')</w:t>
      </w:r>
      <w:r>
        <w:rPr>
          <w:spacing w:val="-67"/>
        </w:rPr>
        <w:t xml:space="preserve"> </w:t>
      </w:r>
      <w:r>
        <w:t>@app.route('/')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1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79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@app.route('/sign_to_speech')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792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sign_to_speech():</w:t>
            </w:r>
          </w:p>
        </w:tc>
      </w:tr>
    </w:tbl>
    <w:p>
      <w:pPr>
        <w:pStyle w:val="6"/>
        <w:spacing w:before="158"/>
        <w:ind w:left="959"/>
      </w:pPr>
      <w:r>
        <w:rPr>
          <w:spacing w:val="-1"/>
        </w:rPr>
        <w:t>return</w:t>
      </w:r>
      <w:r>
        <w:rPr>
          <w:spacing w:val="-3"/>
        </w:rPr>
        <w:t xml:space="preserve"> </w:t>
      </w:r>
      <w:r>
        <w:rPr>
          <w:spacing w:val="-1"/>
        </w:rPr>
        <w:t>render_template('sign_to_speech.html')</w:t>
      </w:r>
    </w:p>
    <w:p>
      <w:pPr>
        <w:pStyle w:val="6"/>
        <w:spacing w:before="4"/>
        <w:rPr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79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@app.route('/speech_to_sign')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792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speech_to_sign():</w:t>
            </w:r>
          </w:p>
        </w:tc>
      </w:tr>
    </w:tbl>
    <w:p>
      <w:pPr>
        <w:pStyle w:val="6"/>
        <w:spacing w:before="158"/>
        <w:ind w:left="959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render_template('speech_to_sign.html')</w:t>
      </w:r>
    </w:p>
    <w:p>
      <w:pPr>
        <w:spacing w:after="0"/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1"/>
        <w:rPr>
          <w:sz w:val="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5615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@app.route('/video',methods=['GET',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'POST'])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5615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video():</w:t>
            </w:r>
          </w:p>
        </w:tc>
      </w:tr>
    </w:tbl>
    <w:p>
      <w:pPr>
        <w:pStyle w:val="6"/>
        <w:spacing w:before="3"/>
        <w:rPr>
          <w:sz w:val="6"/>
        </w:rPr>
      </w:pPr>
    </w:p>
    <w:p>
      <w:pPr>
        <w:pStyle w:val="6"/>
        <w:spacing w:before="87"/>
        <w:ind w:left="959" w:right="1454"/>
      </w:pPr>
      <w:r>
        <w:rPr>
          <w:w w:val="95"/>
        </w:rPr>
        <w:t>return</w:t>
      </w:r>
      <w:r>
        <w:rPr>
          <w:spacing w:val="1"/>
          <w:w w:val="95"/>
        </w:rPr>
        <w:t xml:space="preserve"> </w:t>
      </w:r>
      <w:r>
        <w:rPr>
          <w:w w:val="95"/>
        </w:rPr>
        <w:t>Response(generate_frames(),</w:t>
      </w:r>
      <w:r>
        <w:rPr>
          <w:spacing w:val="1"/>
          <w:w w:val="95"/>
        </w:rPr>
        <w:t xml:space="preserve"> </w:t>
      </w:r>
      <w:r>
        <w:rPr>
          <w:w w:val="95"/>
        </w:rPr>
        <w:t>mimetype='multipart/x-mixed-replace;</w:t>
      </w:r>
      <w:r>
        <w:rPr>
          <w:spacing w:val="1"/>
          <w:w w:val="95"/>
        </w:rPr>
        <w:t xml:space="preserve"> </w:t>
      </w:r>
      <w:r>
        <w:t>boundary=frame')</w:t>
      </w:r>
    </w:p>
    <w:p>
      <w:pPr>
        <w:pStyle w:val="6"/>
        <w:tabs>
          <w:tab w:val="left" w:pos="1574"/>
          <w:tab w:val="left" w:pos="2524"/>
          <w:tab w:val="left" w:pos="3312"/>
          <w:tab w:val="left" w:pos="4153"/>
        </w:tabs>
        <w:spacing w:before="148"/>
        <w:ind w:left="959"/>
      </w:pPr>
      <w:r>
        <w:t>if</w:t>
      </w:r>
      <w:r>
        <w:rPr>
          <w:spacing w:val="-1"/>
        </w:rPr>
        <w:t xml:space="preserve"> </w:t>
      </w:r>
      <w:r>
        <w:t>(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1"/>
        </w:rPr>
        <w:t xml:space="preserve"> </w:t>
      </w:r>
      <w:r>
        <w:t>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"):</w:t>
      </w:r>
    </w:p>
    <w:p>
      <w:pPr>
        <w:pStyle w:val="6"/>
        <w:spacing w:before="115"/>
        <w:ind w:left="2040"/>
      </w:pPr>
      <w:r>
        <w:t>app.run(debug=True)</w:t>
      </w:r>
    </w:p>
    <w:p>
      <w:pPr>
        <w:pStyle w:val="6"/>
        <w:spacing w:before="10"/>
        <w:rPr>
          <w:sz w:val="24"/>
        </w:rPr>
      </w:pPr>
    </w:p>
    <w:p>
      <w:pPr>
        <w:pStyle w:val="2"/>
        <w:ind w:left="959" w:firstLine="0"/>
      </w:pPr>
      <w:bookmarkStart w:id="81" w:name="HTML Files"/>
      <w:bookmarkEnd w:id="81"/>
      <w:r>
        <w:t>HTML</w:t>
      </w:r>
      <w:r>
        <w:rPr>
          <w:spacing w:val="-5"/>
        </w:rPr>
        <w:t xml:space="preserve"> </w:t>
      </w:r>
      <w:r>
        <w:t>Files</w:t>
      </w:r>
    </w:p>
    <w:p>
      <w:pPr>
        <w:pStyle w:val="3"/>
        <w:spacing w:before="262"/>
        <w:ind w:left="959" w:firstLine="0"/>
      </w:pPr>
      <w:bookmarkStart w:id="82" w:name="index.html"/>
      <w:bookmarkEnd w:id="82"/>
      <w:r>
        <w:t>index.html</w:t>
      </w:r>
    </w:p>
    <w:p>
      <w:pPr>
        <w:pStyle w:val="6"/>
        <w:spacing w:before="43"/>
        <w:ind w:left="959"/>
      </w:pPr>
      <w:r>
        <w:t>&lt;!DOCTYPE</w:t>
      </w:r>
    </w:p>
    <w:p>
      <w:pPr>
        <w:pStyle w:val="6"/>
        <w:ind w:left="959"/>
      </w:pPr>
      <w:r>
        <w:t>html&gt;</w:t>
      </w:r>
    </w:p>
    <w:p>
      <w:pPr>
        <w:pStyle w:val="6"/>
        <w:spacing w:before="148"/>
        <w:ind w:left="959"/>
      </w:pPr>
      <w:r>
        <w:t>&lt;html</w:t>
      </w:r>
      <w:r>
        <w:rPr>
          <w:spacing w:val="-10"/>
        </w:rPr>
        <w:t xml:space="preserve"> </w:t>
      </w:r>
      <w:r>
        <w:t>lang="en"&gt;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238" w:type="dxa"/>
          </w:tcPr>
          <w:p>
            <w:pPr>
              <w:pStyle w:val="9"/>
              <w:spacing w:line="309" w:lineRule="exact"/>
              <w:ind w:left="176" w:right="176"/>
              <w:jc w:val="center"/>
              <w:rPr>
                <w:sz w:val="28"/>
              </w:rPr>
            </w:pPr>
            <w:r>
              <w:rPr>
                <w:sz w:val="28"/>
              </w:rPr>
              <w:t>&lt;head&gt;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238" w:type="dxa"/>
          </w:tcPr>
          <w:p>
            <w:pPr>
              <w:pStyle w:val="9"/>
              <w:spacing w:before="58" w:line="302" w:lineRule="exact"/>
              <w:ind w:left="176" w:right="176"/>
              <w:jc w:val="center"/>
              <w:rPr>
                <w:sz w:val="28"/>
              </w:rPr>
            </w:pPr>
            <w:r>
              <w:rPr>
                <w:sz w:val="28"/>
              </w:rPr>
              <w:t>&lt;style&gt;</w:t>
            </w:r>
          </w:p>
        </w:tc>
      </w:tr>
    </w:tbl>
    <w:p>
      <w:pPr>
        <w:pStyle w:val="6"/>
        <w:spacing w:before="163"/>
        <w:ind w:left="959"/>
      </w:pPr>
      <w:r>
        <w:t>body{</w:t>
      </w:r>
    </w:p>
    <w:p>
      <w:pPr>
        <w:pStyle w:val="6"/>
        <w:spacing w:before="4"/>
        <w:rPr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8" w:hRule="atLeast"/>
        </w:trPr>
        <w:tc>
          <w:tcPr>
            <w:tcW w:w="9352" w:type="dxa"/>
          </w:tcPr>
          <w:p>
            <w:pPr>
              <w:pStyle w:val="9"/>
              <w:ind w:right="197"/>
              <w:rPr>
                <w:sz w:val="28"/>
              </w:rPr>
            </w:pPr>
            <w:r>
              <w:rPr>
                <w:w w:val="95"/>
                <w:sz w:val="28"/>
              </w:rPr>
              <w:t>background-image: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url("https://image.shutterstock.com/image-vector/deaf-sign-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language-welcome-line-260nw-1585429861.jpg");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7" w:hRule="atLeast"/>
        </w:trPr>
        <w:tc>
          <w:tcPr>
            <w:tcW w:w="9352" w:type="dxa"/>
          </w:tcPr>
          <w:p>
            <w:pPr>
              <w:pStyle w:val="9"/>
              <w:spacing w:before="55" w:line="302" w:lineRule="exact"/>
              <w:rPr>
                <w:sz w:val="28"/>
              </w:rPr>
            </w:pPr>
            <w:r>
              <w:rPr>
                <w:sz w:val="28"/>
              </w:rPr>
              <w:t>background-repeat: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no-repeat;</w:t>
            </w:r>
          </w:p>
        </w:tc>
      </w:tr>
    </w:tbl>
    <w:p>
      <w:pPr>
        <w:pStyle w:val="6"/>
        <w:spacing w:before="158"/>
        <w:ind w:left="959"/>
      </w:pPr>
      <w:r>
        <w:t>background-size:</w:t>
      </w:r>
      <w:r>
        <w:rPr>
          <w:spacing w:val="-13"/>
        </w:rPr>
        <w:t xml:space="preserve"> </w:t>
      </w:r>
      <w:r>
        <w:t>cover;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314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314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&lt;/style&gt;</w:t>
            </w:r>
          </w:p>
        </w:tc>
      </w:tr>
    </w:tbl>
    <w:p>
      <w:pPr>
        <w:pStyle w:val="6"/>
        <w:spacing w:before="159"/>
        <w:ind w:left="959"/>
      </w:pPr>
      <w:r>
        <w:t>&lt;script&gt;</w:t>
      </w:r>
    </w:p>
    <w:p>
      <w:pPr>
        <w:pStyle w:val="6"/>
        <w:spacing w:before="3"/>
        <w:rPr>
          <w:sz w:val="26"/>
        </w:rPr>
      </w:pPr>
    </w:p>
    <w:p>
      <w:pPr>
        <w:pStyle w:val="6"/>
        <w:ind w:left="959"/>
      </w:pPr>
      <w:r>
        <w:t>function</w:t>
      </w:r>
      <w:r>
        <w:rPr>
          <w:spacing w:val="-16"/>
        </w:rPr>
        <w:t xml:space="preserve"> </w:t>
      </w:r>
      <w:r>
        <w:t>loadGoogleTranslate()</w:t>
      </w:r>
    </w:p>
    <w:p>
      <w:pPr>
        <w:pStyle w:val="6"/>
        <w:spacing w:before="9"/>
        <w:rPr>
          <w:sz w:val="25"/>
        </w:rPr>
      </w:pPr>
    </w:p>
    <w:p>
      <w:pPr>
        <w:pStyle w:val="6"/>
        <w:ind w:left="959"/>
      </w:pPr>
      <w:r>
        <w:rPr>
          <w:w w:val="99"/>
        </w:rPr>
        <w:t>{</w:t>
      </w:r>
    </w:p>
    <w:p>
      <w:pPr>
        <w:pStyle w:val="6"/>
        <w:spacing w:before="4"/>
        <w:rPr>
          <w:sz w:val="26"/>
        </w:rPr>
      </w:pPr>
    </w:p>
    <w:p>
      <w:pPr>
        <w:pStyle w:val="6"/>
        <w:ind w:left="959"/>
      </w:pPr>
      <w:r>
        <w:rPr>
          <w:spacing w:val="-1"/>
        </w:rPr>
        <w:t>new</w:t>
      </w:r>
      <w:r>
        <w:rPr>
          <w:spacing w:val="1"/>
        </w:rPr>
        <w:t xml:space="preserve"> </w:t>
      </w:r>
      <w:r>
        <w:rPr>
          <w:spacing w:val="-1"/>
        </w:rPr>
        <w:t>google.translate.TranslateElement("element")</w:t>
      </w:r>
    </w:p>
    <w:p>
      <w:pPr>
        <w:pStyle w:val="6"/>
        <w:spacing w:before="3"/>
        <w:rPr>
          <w:sz w:val="26"/>
        </w:rPr>
      </w:pPr>
    </w:p>
    <w:p>
      <w:pPr>
        <w:pStyle w:val="6"/>
        <w:ind w:left="959"/>
      </w:pPr>
      <w:r>
        <w:rPr>
          <w:w w:val="99"/>
        </w:rPr>
        <w:t>}</w:t>
      </w:r>
    </w:p>
    <w:p>
      <w:pPr>
        <w:pStyle w:val="6"/>
        <w:spacing w:before="10"/>
        <w:rPr>
          <w:sz w:val="25"/>
        </w:rPr>
      </w:pPr>
    </w:p>
    <w:p>
      <w:pPr>
        <w:pStyle w:val="6"/>
        <w:ind w:left="959"/>
      </w:pPr>
      <w:r>
        <w:t>&lt;/script&gt;</w:t>
      </w:r>
    </w:p>
    <w:p>
      <w:pPr>
        <w:pStyle w:val="6"/>
        <w:spacing w:before="153"/>
        <w:ind w:left="959" w:right="1454"/>
      </w:pPr>
      <w:r>
        <w:t>&lt;script</w:t>
      </w:r>
      <w:r>
        <w:rPr>
          <w:spacing w:val="1"/>
        </w:rPr>
        <w:t xml:space="preserve"> </w:t>
      </w:r>
      <w:r>
        <w:rPr>
          <w:w w:val="95"/>
        </w:rPr>
        <w:t>src=</w:t>
      </w:r>
      <w:r>
        <w:fldChar w:fldCharType="begin"/>
      </w:r>
      <w:r>
        <w:instrText xml:space="preserve"> HYPERLINK "http://translate.google.com/translate_a/element.js?cb=loadGoogleTranslate" \h </w:instrText>
      </w:r>
      <w:r>
        <w:fldChar w:fldCharType="separate"/>
      </w:r>
      <w:r>
        <w:rPr>
          <w:w w:val="95"/>
        </w:rPr>
        <w:t>"http</w:t>
      </w:r>
      <w:r>
        <w:rPr>
          <w:w w:val="95"/>
        </w:rPr>
        <w:fldChar w:fldCharType="end"/>
      </w:r>
      <w:r>
        <w:rPr>
          <w:w w:val="95"/>
        </w:rPr>
        <w:t>:</w:t>
      </w:r>
      <w:r>
        <w:fldChar w:fldCharType="begin"/>
      </w:r>
      <w:r>
        <w:instrText xml:space="preserve"> HYPERLINK "http://translate.google.com/translate_a/element.js?cb=loadGoogleTranslate" \h </w:instrText>
      </w:r>
      <w:r>
        <w:fldChar w:fldCharType="separate"/>
      </w:r>
      <w:r>
        <w:rPr>
          <w:w w:val="95"/>
        </w:rPr>
        <w:t>//translate.google.com/translate_a/element.js?cb=loadGoogleTranslate</w:t>
      </w:r>
      <w:r>
        <w:rPr>
          <w:w w:val="95"/>
        </w:rPr>
        <w:fldChar w:fldCharType="end"/>
      </w:r>
      <w:r>
        <w:rPr>
          <w:w w:val="95"/>
        </w:rPr>
        <w:t>"</w:t>
      </w:r>
    </w:p>
    <w:p>
      <w:pPr>
        <w:pStyle w:val="6"/>
        <w:spacing w:before="5"/>
        <w:ind w:left="959"/>
      </w:pPr>
      <w:r>
        <w:t>&gt;&lt;/script&gt;</w:t>
      </w:r>
    </w:p>
    <w:p>
      <w:pPr>
        <w:spacing w:after="0"/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1"/>
        <w:rPr>
          <w:sz w:val="4"/>
        </w:rPr>
      </w:pPr>
      <w:r>
        <w:pict>
          <v:shape id="_x0000_s1075" o:spid="_x0000_s1075" style="position:absolute;left:0pt;margin-left:24pt;margin-top:23.95pt;height:744.1pt;width:564.1pt;mso-position-horizontal-relative:page;mso-position-vertical-relative:page;z-index:-251652096;mso-width-relative:page;mso-height-relative:page;" fillcolor="#000000" filled="t" stroked="f" coordorigin="480,480" coordsize="11282,14882" path="m11762,480l480,480,480,490,480,15354,480,15362,11762,15362,11762,15354,490,15354,490,490,11753,490,11753,15353,11762,15353,11762,490,11762,480xe">
            <v:path arrowok="t"/>
            <v:fill on="t" focussize="0,0"/>
            <v:stroke on="f"/>
            <v:imagedata o:title=""/>
            <o:lock v:ext="edit"/>
          </v:shape>
        </w:pict>
      </w: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732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&lt;meta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charset="UTF-8"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/&gt;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7322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&lt;meta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http-equiv="X-UA-Compatible"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content="IE=edge"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/&gt;</w:t>
            </w:r>
          </w:p>
        </w:tc>
      </w:tr>
    </w:tbl>
    <w:p>
      <w:pPr>
        <w:pStyle w:val="6"/>
        <w:spacing w:before="3"/>
        <w:rPr>
          <w:sz w:val="6"/>
        </w:rPr>
      </w:pPr>
    </w:p>
    <w:p>
      <w:pPr>
        <w:pStyle w:val="6"/>
        <w:spacing w:before="87"/>
        <w:ind w:left="959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3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initial-scale=1.0"</w:t>
      </w:r>
      <w:r>
        <w:rPr>
          <w:spacing w:val="-13"/>
        </w:rPr>
        <w:t xml:space="preserve"> </w:t>
      </w:r>
      <w:r>
        <w:t>/&gt;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920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&lt;title&gt;Document&lt;/title&gt;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9200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&lt;link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rel="stylesheet"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href="{{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url_for('static',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filename='css/index.css')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}}"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/&gt;</w:t>
            </w:r>
          </w:p>
        </w:tc>
      </w:tr>
    </w:tbl>
    <w:p>
      <w:pPr>
        <w:pStyle w:val="6"/>
        <w:spacing w:before="163"/>
        <w:ind w:left="959"/>
      </w:pPr>
      <w:r>
        <w:t>&lt;/head&gt;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057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&lt;body&gt;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057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&lt;section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class="main"&gt;</w:t>
            </w:r>
          </w:p>
        </w:tc>
      </w:tr>
    </w:tbl>
    <w:p>
      <w:pPr>
        <w:pStyle w:val="6"/>
        <w:spacing w:before="158"/>
        <w:ind w:left="959"/>
      </w:pPr>
      <w:r>
        <w:rPr>
          <w:spacing w:val="-1"/>
        </w:rPr>
        <w:t>&lt;div</w:t>
      </w:r>
      <w:r>
        <w:rPr>
          <w:spacing w:val="-9"/>
        </w:rPr>
        <w:t xml:space="preserve"> </w:t>
      </w:r>
      <w:r>
        <w:rPr>
          <w:spacing w:val="-1"/>
        </w:rPr>
        <w:t>class="inside"&gt;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97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&lt;div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class="wrapper"&gt;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979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&lt;div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class="Head"&gt;</w:t>
            </w:r>
          </w:p>
        </w:tc>
      </w:tr>
    </w:tbl>
    <w:p>
      <w:pPr>
        <w:pStyle w:val="6"/>
        <w:spacing w:before="158"/>
        <w:ind w:left="959"/>
      </w:pPr>
      <w:r>
        <w:t>&lt;h1&gt;Welcome&lt;/h1&gt;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36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&lt;span&gt;&lt;/span&gt;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369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&lt;div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id="element"&gt;&lt;/div&gt;</w:t>
            </w:r>
          </w:p>
        </w:tc>
      </w:tr>
    </w:tbl>
    <w:p>
      <w:pPr>
        <w:pStyle w:val="6"/>
        <w:spacing w:before="163"/>
        <w:ind w:left="959"/>
      </w:pPr>
      <w:r>
        <w:t>&lt;/div&gt;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before="1"/>
        <w:ind w:left="959"/>
      </w:pPr>
      <w:r>
        <w:t>&lt;a</w:t>
      </w:r>
      <w:r>
        <w:rPr>
          <w:spacing w:val="-9"/>
        </w:rPr>
        <w:t xml:space="preserve"> </w:t>
      </w:r>
      <w:r>
        <w:t>class="box1</w:t>
      </w:r>
      <w:r>
        <w:rPr>
          <w:spacing w:val="-7"/>
        </w:rPr>
        <w:t xml:space="preserve"> </w:t>
      </w:r>
      <w:r>
        <w:t>box"</w:t>
      </w:r>
      <w:r>
        <w:rPr>
          <w:spacing w:val="-11"/>
        </w:rPr>
        <w:t xml:space="preserve"> </w:t>
      </w:r>
      <w:r>
        <w:t>href="sign_to_speech"&gt;Sign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speech&lt;/a&gt;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7653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class="box1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box"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href="speech_to_sign"&gt;Speech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sign&lt;/a&gt;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7653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&lt;/div&gt;</w:t>
            </w:r>
          </w:p>
        </w:tc>
      </w:tr>
    </w:tbl>
    <w:p>
      <w:pPr>
        <w:pStyle w:val="6"/>
        <w:spacing w:before="163"/>
        <w:ind w:left="959"/>
      </w:pPr>
      <w:r>
        <w:t>&lt;/div&gt;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57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&lt;/section&gt;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578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&lt;/body&gt;</w:t>
            </w:r>
          </w:p>
        </w:tc>
      </w:tr>
    </w:tbl>
    <w:p>
      <w:pPr>
        <w:pStyle w:val="6"/>
        <w:spacing w:before="124"/>
        <w:ind w:left="959"/>
      </w:pPr>
      <w:r>
        <w:t>&lt;/html&gt;</w:t>
      </w:r>
    </w:p>
    <w:p>
      <w:pPr>
        <w:pStyle w:val="6"/>
        <w:rPr>
          <w:sz w:val="30"/>
        </w:rPr>
      </w:pPr>
    </w:p>
    <w:p>
      <w:pPr>
        <w:pStyle w:val="6"/>
        <w:spacing w:before="2"/>
        <w:rPr>
          <w:sz w:val="27"/>
        </w:rPr>
      </w:pPr>
    </w:p>
    <w:p>
      <w:pPr>
        <w:pStyle w:val="3"/>
        <w:spacing w:before="1"/>
        <w:ind w:left="959" w:firstLine="0"/>
      </w:pPr>
      <w:bookmarkStart w:id="83" w:name="Speech_to_sign,html"/>
      <w:bookmarkEnd w:id="83"/>
      <w:r>
        <w:t>Speech_to_sign,html</w:t>
      </w:r>
    </w:p>
    <w:p>
      <w:pPr>
        <w:pStyle w:val="6"/>
        <w:spacing w:before="10"/>
        <w:rPr>
          <w:b/>
          <w:sz w:val="27"/>
        </w:rPr>
      </w:pPr>
    </w:p>
    <w:p>
      <w:pPr>
        <w:pStyle w:val="6"/>
        <w:ind w:left="959"/>
      </w:pPr>
      <w:r>
        <w:t>&lt;html&gt;</w:t>
      </w:r>
    </w:p>
    <w:p>
      <w:pPr>
        <w:pStyle w:val="6"/>
        <w:spacing w:before="10"/>
        <w:rPr>
          <w:sz w:val="25"/>
        </w:rPr>
      </w:pPr>
    </w:p>
    <w:p>
      <w:pPr>
        <w:pStyle w:val="6"/>
        <w:ind w:left="959"/>
      </w:pPr>
      <w:r>
        <w:t>&lt;head&gt;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0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710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&lt;meta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charset="utf-8"&gt;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 w:hRule="atLeast"/>
        </w:trPr>
        <w:tc>
          <w:tcPr>
            <w:tcW w:w="7109" w:type="dxa"/>
          </w:tcPr>
          <w:p>
            <w:pPr>
              <w:pStyle w:val="9"/>
              <w:spacing w:before="63"/>
              <w:rPr>
                <w:sz w:val="28"/>
              </w:rPr>
            </w:pPr>
            <w:r>
              <w:rPr>
                <w:spacing w:val="-1"/>
                <w:sz w:val="28"/>
              </w:rPr>
              <w:t>&lt;meta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http-equiv="X-UA-Compatible"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content="ie=edge"&gt;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top="1500" w:right="380" w:bottom="280" w:left="380" w:header="720" w:footer="720" w:gutter="0"/>
          <w:cols w:space="720" w:num="1"/>
        </w:sectPr>
      </w:pPr>
    </w:p>
    <w:p>
      <w:pPr>
        <w:pStyle w:val="6"/>
        <w:spacing w:before="11"/>
        <w:rPr>
          <w:sz w:val="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9445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&lt;meta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name="viewport"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content="width=device-width,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initial-scale=1"&gt;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1" w:hRule="atLeast"/>
        </w:trPr>
        <w:tc>
          <w:tcPr>
            <w:tcW w:w="9445" w:type="dxa"/>
          </w:tcPr>
          <w:p>
            <w:pPr>
              <w:pStyle w:val="9"/>
              <w:spacing w:before="65"/>
              <w:rPr>
                <w:sz w:val="28"/>
              </w:rPr>
            </w:pPr>
            <w:r>
              <w:rPr>
                <w:sz w:val="28"/>
              </w:rPr>
              <w:t>&lt;script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src=</w:t>
            </w:r>
            <w:r>
              <w:fldChar w:fldCharType="begin"/>
            </w:r>
            <w:r>
              <w:instrText xml:space="preserve"> HYPERLINK "http://translate.google.com/translate_a/element.js?cb=loadGoogleTranslate" \h </w:instrText>
            </w:r>
            <w:r>
              <w:fldChar w:fldCharType="separate"/>
            </w:r>
            <w:r>
              <w:rPr>
                <w:w w:val="95"/>
                <w:sz w:val="28"/>
              </w:rPr>
              <w:t>"http</w:t>
            </w:r>
            <w:r>
              <w:rPr>
                <w:w w:val="95"/>
                <w:sz w:val="28"/>
              </w:rPr>
              <w:fldChar w:fldCharType="end"/>
            </w:r>
            <w:r>
              <w:rPr>
                <w:w w:val="95"/>
                <w:sz w:val="28"/>
              </w:rPr>
              <w:t>:</w:t>
            </w:r>
            <w:r>
              <w:fldChar w:fldCharType="begin"/>
            </w:r>
            <w:r>
              <w:instrText xml:space="preserve"> HYPERLINK "http://translate.google.com/translate_a/element.js?cb=loadGoogleTranslate" \h </w:instrText>
            </w:r>
            <w:r>
              <w:fldChar w:fldCharType="separate"/>
            </w:r>
            <w:r>
              <w:rPr>
                <w:w w:val="95"/>
                <w:sz w:val="28"/>
              </w:rPr>
              <w:t>//translate.google.com/translate_a/element.js?cb=loadGoogleTranslate</w:t>
            </w:r>
            <w:r>
              <w:rPr>
                <w:w w:val="95"/>
                <w:sz w:val="28"/>
              </w:rPr>
              <w:fldChar w:fldCharType="end"/>
            </w:r>
            <w:r>
              <w:rPr>
                <w:w w:val="95"/>
                <w:sz w:val="28"/>
              </w:rPr>
              <w:t>"</w:t>
            </w:r>
          </w:p>
          <w:p>
            <w:pPr>
              <w:pStyle w:val="9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&gt;&lt;/script&gt;</w:t>
            </w:r>
          </w:p>
        </w:tc>
      </w:tr>
    </w:tbl>
    <w:p>
      <w:pPr>
        <w:pStyle w:val="6"/>
        <w:spacing w:before="6"/>
        <w:rPr>
          <w:sz w:val="19"/>
        </w:rPr>
      </w:pPr>
    </w:p>
    <w:p>
      <w:pPr>
        <w:pStyle w:val="6"/>
        <w:spacing w:before="87"/>
        <w:ind w:left="959"/>
      </w:pPr>
      <w:r>
        <w:t>&lt;script&gt;</w:t>
      </w:r>
    </w:p>
    <w:p>
      <w:pPr>
        <w:pStyle w:val="6"/>
        <w:spacing w:before="10"/>
        <w:rPr>
          <w:sz w:val="25"/>
        </w:rPr>
      </w:pPr>
    </w:p>
    <w:p>
      <w:pPr>
        <w:pStyle w:val="6"/>
        <w:ind w:left="959"/>
      </w:pPr>
      <w:r>
        <w:t>function</w:t>
      </w:r>
      <w:r>
        <w:rPr>
          <w:spacing w:val="-16"/>
        </w:rPr>
        <w:t xml:space="preserve"> </w:t>
      </w:r>
      <w:r>
        <w:t>loadGoogleTranslate()</w:t>
      </w:r>
    </w:p>
    <w:p>
      <w:pPr>
        <w:pStyle w:val="6"/>
        <w:spacing w:before="3"/>
        <w:rPr>
          <w:sz w:val="26"/>
        </w:rPr>
      </w:pPr>
    </w:p>
    <w:p>
      <w:pPr>
        <w:pStyle w:val="6"/>
        <w:spacing w:before="1"/>
        <w:ind w:left="959"/>
      </w:pPr>
      <w:r>
        <w:rPr>
          <w:w w:val="99"/>
        </w:rPr>
        <w:t>{</w:t>
      </w:r>
    </w:p>
    <w:p>
      <w:pPr>
        <w:pStyle w:val="6"/>
        <w:spacing w:before="9"/>
        <w:rPr>
          <w:sz w:val="25"/>
        </w:rPr>
      </w:pPr>
    </w:p>
    <w:p>
      <w:pPr>
        <w:pStyle w:val="6"/>
        <w:ind w:left="959"/>
      </w:pPr>
      <w:r>
        <w:rPr>
          <w:spacing w:val="-1"/>
        </w:rPr>
        <w:t>new</w:t>
      </w:r>
      <w:r>
        <w:rPr>
          <w:spacing w:val="-4"/>
        </w:rPr>
        <w:t xml:space="preserve"> </w:t>
      </w:r>
      <w:r>
        <w:rPr>
          <w:spacing w:val="-1"/>
        </w:rPr>
        <w:t>google.translate.TranslateElement("google_element")</w:t>
      </w:r>
    </w:p>
    <w:p>
      <w:pPr>
        <w:pStyle w:val="6"/>
        <w:spacing w:before="4"/>
        <w:rPr>
          <w:sz w:val="26"/>
        </w:rPr>
      </w:pPr>
    </w:p>
    <w:p>
      <w:pPr>
        <w:pStyle w:val="6"/>
        <w:ind w:left="959"/>
      </w:pPr>
      <w:r>
        <w:rPr>
          <w:w w:val="99"/>
        </w:rPr>
        <w:t>}</w:t>
      </w:r>
    </w:p>
    <w:p>
      <w:pPr>
        <w:pStyle w:val="6"/>
        <w:spacing w:before="9" w:after="1"/>
        <w:rPr>
          <w:sz w:val="27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8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7" w:hRule="atLeast"/>
        </w:trPr>
        <w:tc>
          <w:tcPr>
            <w:tcW w:w="9287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&lt;/script&gt;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3" w:hRule="atLeast"/>
        </w:trPr>
        <w:tc>
          <w:tcPr>
            <w:tcW w:w="9287" w:type="dxa"/>
          </w:tcPr>
          <w:p>
            <w:pPr>
              <w:pStyle w:val="9"/>
              <w:spacing w:before="40" w:line="320" w:lineRule="atLeast"/>
              <w:rPr>
                <w:sz w:val="28"/>
              </w:rPr>
            </w:pPr>
            <w:r>
              <w:rPr>
                <w:sz w:val="28"/>
              </w:rPr>
              <w:t>&lt;script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src="https://ajax.googleapis.com/ajax/libs/jquery/3.6.0/jquery.min.js"&gt;&lt;/script&gt;</w:t>
            </w:r>
          </w:p>
        </w:tc>
      </w:tr>
    </w:tbl>
    <w:p>
      <w:pPr>
        <w:pStyle w:val="6"/>
        <w:spacing w:before="163"/>
        <w:ind w:left="959" w:right="1454"/>
      </w:pPr>
      <w:r>
        <w:t>&lt;script</w:t>
      </w:r>
      <w:r>
        <w:rPr>
          <w:spacing w:val="1"/>
        </w:rPr>
        <w:t xml:space="preserve"> </w:t>
      </w:r>
      <w:r>
        <w:rPr>
          <w:w w:val="95"/>
        </w:rPr>
        <w:t>src="https://maxcdn.bootstrapcdn.com/bootstrap/3.4.1/js/bootstrap.min.js"&gt;&lt;/scri</w:t>
      </w:r>
      <w:r>
        <w:rPr>
          <w:spacing w:val="1"/>
          <w:w w:val="95"/>
        </w:rPr>
        <w:t xml:space="preserve"> </w:t>
      </w:r>
      <w:r>
        <w:t>pt&gt;</w:t>
      </w:r>
    </w:p>
    <w:p>
      <w:pPr>
        <w:pStyle w:val="6"/>
        <w:spacing w:before="148" w:line="242" w:lineRule="auto"/>
        <w:ind w:left="959"/>
      </w:pPr>
      <w:r>
        <w:t>&lt;link rel="stylesheet"</w:t>
      </w:r>
      <w:r>
        <w:rPr>
          <w:spacing w:val="1"/>
        </w:rPr>
        <w:t xml:space="preserve"> </w:t>
      </w:r>
      <w:r>
        <w:rPr>
          <w:w w:val="95"/>
        </w:rPr>
        <w:t>href="https://maxcdn.bootstrapcdn.com/bootstrap/3.4.1/css/bootstrap.min.css"&gt;</w:t>
      </w:r>
    </w:p>
    <w:p>
      <w:pPr>
        <w:pStyle w:val="6"/>
        <w:spacing w:before="147"/>
        <w:ind w:left="959"/>
      </w:pPr>
      <w:r>
        <w:t>&lt;style&gt;</w:t>
      </w:r>
    </w:p>
    <w:p>
      <w:pPr>
        <w:pStyle w:val="6"/>
        <w:spacing w:before="148" w:line="355" w:lineRule="auto"/>
        <w:ind w:left="959" w:right="9055"/>
      </w:pPr>
      <w:r>
        <w:t>.row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rPr>
          <w:spacing w:val="-16"/>
        </w:rPr>
        <w:t xml:space="preserve"> </w:t>
      </w:r>
      <w:r>
        <w:t>flex;</w:t>
      </w:r>
    </w:p>
    <w:p>
      <w:pPr>
        <w:pStyle w:val="6"/>
        <w:spacing w:line="315" w:lineRule="exact"/>
        <w:ind w:left="959"/>
      </w:pPr>
      <w:r>
        <w:rPr>
          <w:w w:val="99"/>
        </w:rPr>
        <w:t>}</w:t>
      </w:r>
    </w:p>
    <w:p>
      <w:pPr>
        <w:pStyle w:val="6"/>
        <w:spacing w:before="3"/>
        <w:rPr>
          <w:sz w:val="26"/>
        </w:rPr>
      </w:pPr>
    </w:p>
    <w:p>
      <w:pPr>
        <w:pStyle w:val="6"/>
        <w:ind w:left="959"/>
      </w:pPr>
      <w:r>
        <w:t>.col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before="6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567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flex: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50%;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567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</w:tbl>
    <w:p>
      <w:pPr>
        <w:pStyle w:val="6"/>
        <w:spacing w:before="158"/>
        <w:ind w:left="959"/>
      </w:pPr>
      <w:r>
        <w:t>*,*:after,*:before{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8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3987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-webkit-box-sizing: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border-box;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3987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-moz-box-sizing: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border-box;</w:t>
            </w:r>
          </w:p>
        </w:tc>
      </w:tr>
    </w:tbl>
    <w:p>
      <w:pPr>
        <w:pStyle w:val="6"/>
        <w:spacing w:before="163" w:line="350" w:lineRule="auto"/>
        <w:ind w:left="959" w:right="7358"/>
      </w:pPr>
      <w:r>
        <w:t>-ms-box-sizing:</w:t>
      </w:r>
      <w:r>
        <w:rPr>
          <w:spacing w:val="-15"/>
        </w:rPr>
        <w:t xml:space="preserve"> </w:t>
      </w:r>
      <w:r>
        <w:t>border-box;</w:t>
      </w:r>
      <w:r>
        <w:rPr>
          <w:spacing w:val="-67"/>
        </w:rPr>
        <w:t xml:space="preserve"> </w:t>
      </w:r>
      <w:r>
        <w:t>box-sizing:</w:t>
      </w:r>
      <w:r>
        <w:rPr>
          <w:spacing w:val="-9"/>
        </w:rPr>
        <w:t xml:space="preserve"> </w:t>
      </w:r>
      <w:r>
        <w:t>border-box;</w:t>
      </w:r>
    </w:p>
    <w:p>
      <w:pPr>
        <w:spacing w:after="0" w:line="350" w:lineRule="auto"/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1"/>
        <w:rPr>
          <w:sz w:val="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09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090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body{</w:t>
            </w:r>
          </w:p>
        </w:tc>
      </w:tr>
    </w:tbl>
    <w:p>
      <w:pPr>
        <w:pStyle w:val="6"/>
        <w:spacing w:before="3"/>
        <w:rPr>
          <w:sz w:val="6"/>
        </w:rPr>
      </w:pPr>
    </w:p>
    <w:p>
      <w:pPr>
        <w:pStyle w:val="6"/>
        <w:spacing w:before="87"/>
        <w:ind w:left="959"/>
      </w:pPr>
      <w:r>
        <w:t>font-family:</w:t>
      </w:r>
      <w:r>
        <w:rPr>
          <w:spacing w:val="-8"/>
        </w:rPr>
        <w:t xml:space="preserve"> </w:t>
      </w:r>
      <w:r>
        <w:t>arial;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15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font-size: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16px;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158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margin: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</w:tc>
      </w:tr>
    </w:tbl>
    <w:p>
      <w:pPr>
        <w:pStyle w:val="6"/>
        <w:spacing w:before="168" w:line="458" w:lineRule="auto"/>
        <w:ind w:left="959" w:right="9055"/>
      </w:pPr>
      <w:r>
        <w:pict>
          <v:shape id="_x0000_s1076" o:spid="_x0000_s1076" o:spt="202" type="#_x0000_t202" style="position:absolute;left:0pt;margin-left:57.45pt;margin-top:63.75pt;height:38.25pt;width:146.5pt;mso-position-horizont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5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930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82" w:hRule="atLeast"/>
                    </w:trPr>
                    <w:tc>
                      <w:tcPr>
                        <w:tcW w:w="2930" w:type="dxa"/>
                      </w:tcPr>
                      <w:p>
                        <w:pPr>
                          <w:pStyle w:val="9"/>
                          <w:spacing w:line="309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align-items:</w:t>
                        </w:r>
                        <w:r>
                          <w:rPr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center;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82" w:hRule="atLeast"/>
                    </w:trPr>
                    <w:tc>
                      <w:tcPr>
                        <w:tcW w:w="2930" w:type="dxa"/>
                      </w:tcPr>
                      <w:p>
                        <w:pPr>
                          <w:pStyle w:val="9"/>
                          <w:spacing w:before="60" w:line="302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justify-content:</w:t>
                        </w:r>
                        <w:r>
                          <w:rPr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center;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t>color: #000;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rPr>
          <w:spacing w:val="-16"/>
        </w:rPr>
        <w:t xml:space="preserve"> </w:t>
      </w:r>
      <w:r>
        <w:t>flex;</w:t>
      </w:r>
    </w:p>
    <w:p>
      <w:pPr>
        <w:pStyle w:val="6"/>
        <w:rPr>
          <w:sz w:val="30"/>
        </w:rPr>
      </w:pPr>
    </w:p>
    <w:p>
      <w:pPr>
        <w:pStyle w:val="6"/>
        <w:spacing w:before="8"/>
        <w:rPr>
          <w:sz w:val="39"/>
        </w:rPr>
      </w:pPr>
    </w:p>
    <w:p>
      <w:pPr>
        <w:pStyle w:val="6"/>
        <w:ind w:left="959"/>
      </w:pPr>
      <w:r>
        <w:t>min-height:</w:t>
      </w:r>
      <w:r>
        <w:rPr>
          <w:spacing w:val="-10"/>
        </w:rPr>
        <w:t xml:space="preserve"> </w:t>
      </w:r>
      <w:r>
        <w:t>100vh;</w:t>
      </w:r>
    </w:p>
    <w:p>
      <w:pPr>
        <w:pStyle w:val="6"/>
        <w:spacing w:before="153"/>
        <w:ind w:left="959"/>
      </w:pPr>
      <w:r>
        <w:rPr>
          <w:w w:val="99"/>
        </w:rPr>
        <w:t>}</w:t>
      </w:r>
    </w:p>
    <w:p>
      <w:pPr>
        <w:pStyle w:val="6"/>
        <w:spacing w:before="3"/>
        <w:rPr>
          <w:sz w:val="26"/>
        </w:rPr>
      </w:pPr>
    </w:p>
    <w:p>
      <w:pPr>
        <w:pStyle w:val="6"/>
        <w:ind w:left="959"/>
      </w:pPr>
      <w:r>
        <w:t>.voice_to_text{</w:t>
      </w:r>
    </w:p>
    <w:p>
      <w:pPr>
        <w:pStyle w:val="6"/>
        <w:spacing w:before="6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373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width: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600px;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373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text-align: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center;</w:t>
            </w:r>
          </w:p>
        </w:tc>
      </w:tr>
    </w:tbl>
    <w:p>
      <w:pPr>
        <w:pStyle w:val="6"/>
        <w:spacing w:before="158"/>
        <w:ind w:left="959"/>
      </w:pPr>
      <w:r>
        <w:rPr>
          <w:w w:val="99"/>
        </w:rPr>
        <w:t>}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17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h1{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172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color: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#000000;</w:t>
            </w:r>
          </w:p>
        </w:tc>
      </w:tr>
    </w:tbl>
    <w:p>
      <w:pPr>
        <w:pStyle w:val="6"/>
        <w:spacing w:before="158"/>
        <w:ind w:left="959"/>
      </w:pPr>
      <w:r>
        <w:rPr>
          <w:spacing w:val="-1"/>
        </w:rPr>
        <w:t>font-size:</w:t>
      </w:r>
      <w:r>
        <w:rPr>
          <w:spacing w:val="-9"/>
        </w:rPr>
        <w:t xml:space="preserve"> </w:t>
      </w:r>
      <w:r>
        <w:t>50px;</w:t>
      </w:r>
    </w:p>
    <w:p>
      <w:pPr>
        <w:pStyle w:val="6"/>
        <w:spacing w:before="153"/>
        <w:ind w:left="959"/>
      </w:pPr>
      <w:r>
        <w:rPr>
          <w:w w:val="99"/>
        </w:rPr>
        <w:t>}</w:t>
      </w:r>
    </w:p>
    <w:p>
      <w:pPr>
        <w:pStyle w:val="6"/>
        <w:spacing w:before="149" w:after="5" w:line="357" w:lineRule="auto"/>
        <w:ind w:left="959" w:right="8276"/>
      </w:pPr>
      <w:r>
        <w:rPr>
          <w:w w:val="95"/>
        </w:rPr>
        <w:t>#convert_text{</w:t>
      </w:r>
      <w:r>
        <w:rPr>
          <w:spacing w:val="1"/>
          <w:w w:val="95"/>
        </w:rPr>
        <w:t xml:space="preserve"> </w:t>
      </w:r>
      <w:r>
        <w:t>width:</w:t>
      </w:r>
      <w:r>
        <w:rPr>
          <w:spacing w:val="-6"/>
        </w:rPr>
        <w:t xml:space="preserve"> </w:t>
      </w:r>
      <w:r>
        <w:t>100%;</w:t>
      </w: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68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height: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200px;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680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border-radius: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10px;</w:t>
            </w:r>
          </w:p>
        </w:tc>
      </w:tr>
    </w:tbl>
    <w:p>
      <w:pPr>
        <w:pStyle w:val="6"/>
        <w:spacing w:before="4"/>
        <w:rPr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081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resize: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none;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081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padding: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10px;</w:t>
            </w:r>
          </w:p>
        </w:tc>
      </w:tr>
    </w:tbl>
    <w:p>
      <w:pPr>
        <w:pStyle w:val="6"/>
        <w:spacing w:before="163"/>
        <w:ind w:left="959"/>
      </w:pPr>
      <w:r>
        <w:t>font-size:</w:t>
      </w:r>
      <w:r>
        <w:rPr>
          <w:spacing w:val="-10"/>
        </w:rPr>
        <w:t xml:space="preserve"> </w:t>
      </w:r>
      <w:r>
        <w:t>20px;</w:t>
      </w:r>
    </w:p>
    <w:p>
      <w:pPr>
        <w:pStyle w:val="6"/>
        <w:spacing w:before="6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85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margin-bottom: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10px;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858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</w:tbl>
    <w:p>
      <w:pPr>
        <w:pStyle w:val="6"/>
        <w:spacing w:before="158"/>
        <w:ind w:left="959"/>
      </w:pPr>
      <w:r>
        <w:t>button{</w:t>
      </w:r>
    </w:p>
    <w:p>
      <w:pPr>
        <w:spacing w:after="0"/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1"/>
        <w:rPr>
          <w:sz w:val="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867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padding: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12px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20px;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867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background: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#0ea4da;</w:t>
            </w:r>
          </w:p>
        </w:tc>
      </w:tr>
    </w:tbl>
    <w:p>
      <w:pPr>
        <w:pStyle w:val="6"/>
        <w:spacing w:before="3"/>
        <w:rPr>
          <w:sz w:val="6"/>
        </w:rPr>
      </w:pPr>
    </w:p>
    <w:p>
      <w:pPr>
        <w:pStyle w:val="6"/>
        <w:spacing w:before="87"/>
        <w:ind w:left="959"/>
      </w:pPr>
      <w:r>
        <w:t>border:</w:t>
      </w:r>
      <w:r>
        <w:rPr>
          <w:spacing w:val="-10"/>
        </w:rPr>
        <w:t xml:space="preserve"> </w:t>
      </w:r>
      <w:r>
        <w:t>0;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15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color: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#fff;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158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font-size: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18px;</w:t>
            </w:r>
          </w:p>
        </w:tc>
      </w:tr>
    </w:tbl>
    <w:p>
      <w:pPr>
        <w:pStyle w:val="6"/>
        <w:spacing w:before="163"/>
        <w:ind w:left="959"/>
      </w:pPr>
      <w:r>
        <w:t>cursor:</w:t>
      </w:r>
      <w:r>
        <w:rPr>
          <w:spacing w:val="-12"/>
        </w:rPr>
        <w:t xml:space="preserve"> </w:t>
      </w:r>
      <w:r>
        <w:t>pointer;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4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54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border-radius: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5px;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542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</w:tbl>
    <w:p>
      <w:pPr>
        <w:pStyle w:val="6"/>
        <w:spacing w:before="1"/>
        <w:rPr>
          <w:sz w:val="27"/>
        </w:rPr>
      </w:pPr>
    </w:p>
    <w:p>
      <w:pPr>
        <w:pStyle w:val="6"/>
        <w:ind w:left="959"/>
      </w:pPr>
      <w:r>
        <w:t>&lt;/style&gt;</w:t>
      </w:r>
    </w:p>
    <w:p>
      <w:pPr>
        <w:pStyle w:val="6"/>
        <w:spacing w:before="149"/>
        <w:ind w:left="959"/>
      </w:pPr>
      <w:r>
        <w:t>&lt;/head&gt;</w:t>
      </w:r>
    </w:p>
    <w:p>
      <w:pPr>
        <w:pStyle w:val="6"/>
        <w:spacing w:before="3"/>
        <w:rPr>
          <w:sz w:val="26"/>
        </w:rPr>
      </w:pPr>
    </w:p>
    <w:p>
      <w:pPr>
        <w:pStyle w:val="6"/>
        <w:ind w:left="959"/>
      </w:pPr>
      <w:r>
        <w:t>&lt;body&gt;</w:t>
      </w:r>
    </w:p>
    <w:p>
      <w:pPr>
        <w:pStyle w:val="6"/>
        <w:spacing w:before="149"/>
        <w:ind w:left="959"/>
      </w:pPr>
      <w:r>
        <w:t>&lt;div</w:t>
      </w:r>
      <w:r>
        <w:rPr>
          <w:spacing w:val="-14"/>
        </w:rPr>
        <w:t xml:space="preserve"> </w:t>
      </w:r>
      <w:r>
        <w:t>class="container"&gt;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500" w:type="dxa"/>
          </w:tcPr>
          <w:p>
            <w:pPr>
              <w:pStyle w:val="9"/>
              <w:spacing w:line="309" w:lineRule="exact"/>
              <w:ind w:left="181" w:right="181"/>
              <w:jc w:val="center"/>
              <w:rPr>
                <w:sz w:val="28"/>
              </w:rPr>
            </w:pPr>
            <w:r>
              <w:rPr>
                <w:sz w:val="28"/>
              </w:rPr>
              <w:t>&lt;div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class="row"&gt;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500" w:type="dxa"/>
          </w:tcPr>
          <w:p>
            <w:pPr>
              <w:pStyle w:val="9"/>
              <w:spacing w:before="58" w:line="302" w:lineRule="exact"/>
              <w:ind w:left="87" w:right="181"/>
              <w:jc w:val="center"/>
              <w:rPr>
                <w:sz w:val="28"/>
              </w:rPr>
            </w:pPr>
            <w:r>
              <w:rPr>
                <w:sz w:val="28"/>
              </w:rPr>
              <w:t>&lt;div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class="col"&gt;</w:t>
            </w:r>
          </w:p>
        </w:tc>
      </w:tr>
    </w:tbl>
    <w:p>
      <w:pPr>
        <w:pStyle w:val="6"/>
        <w:spacing w:before="163"/>
        <w:ind w:left="959" w:right="1974"/>
      </w:pPr>
      <w:r>
        <w:rPr>
          <w:w w:val="95"/>
        </w:rPr>
        <w:t>&lt;img</w:t>
      </w:r>
      <w:r>
        <w:rPr>
          <w:spacing w:val="6"/>
          <w:w w:val="95"/>
        </w:rPr>
        <w:t xml:space="preserve"> </w:t>
      </w:r>
      <w:r>
        <w:rPr>
          <w:w w:val="95"/>
        </w:rPr>
        <w:t>src="https://img.freepik.com/free-vector/sign-language-alphabet-hand-</w:t>
      </w:r>
      <w:r>
        <w:rPr>
          <w:spacing w:val="1"/>
          <w:w w:val="95"/>
        </w:rPr>
        <w:t xml:space="preserve"> </w:t>
      </w:r>
      <w:r>
        <w:t>drawn-style_23-2147872270.jpg?w=2000" style="width:50%;"/&gt;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559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&lt;/div&gt;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5590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pacing w:val="-1"/>
                <w:sz w:val="28"/>
              </w:rPr>
              <w:t>&lt;div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class="col"&gt;&lt;div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class="voice_to_text"&gt;</w:t>
            </w:r>
          </w:p>
        </w:tc>
      </w:tr>
    </w:tbl>
    <w:p>
      <w:pPr>
        <w:pStyle w:val="6"/>
        <w:spacing w:before="158"/>
        <w:ind w:left="959"/>
      </w:pPr>
      <w:r>
        <w:rPr>
          <w:w w:val="95"/>
        </w:rPr>
        <w:t>&lt;div</w:t>
      </w:r>
      <w:r>
        <w:rPr>
          <w:spacing w:val="68"/>
        </w:rPr>
        <w:t xml:space="preserve"> </w:t>
      </w:r>
      <w:r>
        <w:rPr>
          <w:w w:val="95"/>
        </w:rPr>
        <w:t>class="text_center"</w:t>
      </w:r>
      <w:r>
        <w:rPr>
          <w:spacing w:val="99"/>
        </w:rPr>
        <w:t xml:space="preserve"> </w:t>
      </w:r>
      <w:r>
        <w:rPr>
          <w:w w:val="95"/>
        </w:rPr>
        <w:t>id="google_element"&gt;&lt;/div&gt;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9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599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&lt;h1&gt;Voice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text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converter&lt;/h1&gt;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5998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&lt;textarea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name=""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id="convert_text"&gt;&lt;/textarea&gt;</w:t>
            </w:r>
          </w:p>
        </w:tc>
      </w:tr>
    </w:tbl>
    <w:p>
      <w:pPr>
        <w:pStyle w:val="6"/>
        <w:spacing w:before="158"/>
        <w:ind w:left="959"/>
      </w:pPr>
      <w:r>
        <w:t>&lt;button</w:t>
      </w:r>
      <w:r>
        <w:rPr>
          <w:spacing w:val="-16"/>
        </w:rPr>
        <w:t xml:space="preserve"> </w:t>
      </w:r>
      <w:r>
        <w:t>id="click_to_record"</w:t>
      </w:r>
      <w:r>
        <w:rPr>
          <w:spacing w:val="-13"/>
        </w:rPr>
        <w:t xml:space="preserve"> </w:t>
      </w:r>
      <w:r>
        <w:t>class="btn-primary"&gt;Voice</w:t>
      </w:r>
      <w:r>
        <w:rPr>
          <w:spacing w:val="-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Text&lt;/button&gt;&lt;br/&gt;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636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href="/"&gt;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6360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&lt;button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class="btn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btn-danger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btn-lg"&gt;Exit&lt;/button&gt;</w:t>
            </w:r>
          </w:p>
        </w:tc>
      </w:tr>
    </w:tbl>
    <w:p>
      <w:pPr>
        <w:pStyle w:val="6"/>
        <w:spacing w:before="163"/>
        <w:ind w:left="959"/>
      </w:pPr>
      <w:r>
        <w:t>&lt;/a&gt;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4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264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&lt;/div&gt;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2649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&lt;/div&gt;&lt;/div&gt;&lt;/div&gt;</w:t>
            </w:r>
          </w:p>
        </w:tc>
      </w:tr>
    </w:tbl>
    <w:p>
      <w:pPr>
        <w:pStyle w:val="6"/>
        <w:rPr>
          <w:sz w:val="40"/>
        </w:rPr>
      </w:pPr>
    </w:p>
    <w:p>
      <w:pPr>
        <w:pStyle w:val="6"/>
        <w:spacing w:before="1"/>
        <w:ind w:left="959" w:right="1454"/>
      </w:pPr>
      <w:r>
        <w:rPr>
          <w:spacing w:val="-1"/>
        </w:rPr>
        <w:t>&lt;script</w:t>
      </w:r>
      <w:r>
        <w:rPr>
          <w:spacing w:val="-8"/>
        </w:rPr>
        <w:t xml:space="preserve"> </w:t>
      </w:r>
      <w:r>
        <w:rPr>
          <w:spacing w:val="-1"/>
        </w:rPr>
        <w:t>type="text/javascript"</w:t>
      </w:r>
      <w:r>
        <w:rPr>
          <w:spacing w:val="-12"/>
        </w:rPr>
        <w:t xml:space="preserve"> </w:t>
      </w:r>
      <w:r>
        <w:t>src="{{</w:t>
      </w:r>
      <w:r>
        <w:rPr>
          <w:spacing w:val="-6"/>
        </w:rPr>
        <w:t xml:space="preserve"> </w:t>
      </w:r>
      <w:r>
        <w:t>url_for('static',</w:t>
      </w:r>
      <w:r>
        <w:rPr>
          <w:spacing w:val="-67"/>
        </w:rPr>
        <w:t xml:space="preserve"> </w:t>
      </w:r>
      <w:r>
        <w:t>filename='javascript/script.js')</w:t>
      </w:r>
      <w:r>
        <w:rPr>
          <w:spacing w:val="2"/>
        </w:rPr>
        <w:t xml:space="preserve"> </w:t>
      </w:r>
      <w:r>
        <w:t>}}"&gt;&lt;/script&gt;</w:t>
      </w:r>
    </w:p>
    <w:p>
      <w:pPr>
        <w:spacing w:after="0"/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59"/>
        <w:ind w:left="959"/>
      </w:pPr>
      <w:r>
        <w:t>&lt;/body&gt;</w:t>
      </w:r>
    </w:p>
    <w:p>
      <w:pPr>
        <w:pStyle w:val="6"/>
        <w:spacing w:before="259" w:line="487" w:lineRule="auto"/>
        <w:ind w:left="959" w:right="8130"/>
      </w:pPr>
      <w:r>
        <w:t>&lt;/html&gt;</w:t>
      </w:r>
      <w:r>
        <w:rPr>
          <w:spacing w:val="1"/>
        </w:rPr>
        <w:t xml:space="preserve"> </w:t>
      </w:r>
      <w:r>
        <w:rPr>
          <w:w w:val="95"/>
        </w:rPr>
        <w:t>Sign_to_speech.html</w:t>
      </w:r>
    </w:p>
    <w:p>
      <w:pPr>
        <w:pStyle w:val="6"/>
        <w:spacing w:before="37"/>
        <w:ind w:left="959"/>
      </w:pPr>
      <w:r>
        <w:t>&lt;html&gt;</w:t>
      </w:r>
    </w:p>
    <w:p>
      <w:pPr>
        <w:pStyle w:val="6"/>
        <w:spacing w:before="149"/>
        <w:ind w:left="959"/>
      </w:pPr>
      <w:r>
        <w:t>&lt;head&gt;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23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&lt;style&gt;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238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img{</w:t>
            </w:r>
          </w:p>
        </w:tc>
      </w:tr>
    </w:tbl>
    <w:p>
      <w:pPr>
        <w:pStyle w:val="6"/>
        <w:spacing w:before="4"/>
        <w:rPr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36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display: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block;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360" w:type="dxa"/>
          </w:tcPr>
          <w:p>
            <w:pPr>
              <w:pStyle w:val="9"/>
              <w:spacing w:before="61" w:line="302" w:lineRule="exact"/>
              <w:rPr>
                <w:sz w:val="28"/>
              </w:rPr>
            </w:pPr>
            <w:r>
              <w:rPr>
                <w:sz w:val="28"/>
              </w:rPr>
              <w:t>margin-left: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auto;</w:t>
            </w:r>
          </w:p>
        </w:tc>
      </w:tr>
    </w:tbl>
    <w:p>
      <w:pPr>
        <w:pStyle w:val="6"/>
        <w:spacing w:before="158"/>
        <w:ind w:left="959"/>
      </w:pPr>
      <w:r>
        <w:t>margin-right:</w:t>
      </w:r>
      <w:r>
        <w:rPr>
          <w:spacing w:val="-10"/>
        </w:rPr>
        <w:t xml:space="preserve"> </w:t>
      </w:r>
      <w:r>
        <w:t>auto;</w:t>
      </w:r>
    </w:p>
    <w:p>
      <w:pPr>
        <w:pStyle w:val="6"/>
        <w:spacing w:before="153"/>
        <w:ind w:left="959"/>
      </w:pPr>
      <w:r>
        <w:rPr>
          <w:w w:val="99"/>
        </w:rPr>
        <w:t>}</w:t>
      </w:r>
    </w:p>
    <w:p>
      <w:pPr>
        <w:pStyle w:val="6"/>
        <w:spacing w:before="4"/>
        <w:rPr>
          <w:sz w:val="26"/>
        </w:rPr>
      </w:pPr>
    </w:p>
    <w:p>
      <w:pPr>
        <w:pStyle w:val="6"/>
        <w:ind w:left="959"/>
      </w:pPr>
      <w:r>
        <w:t>&lt;/style&gt;</w:t>
      </w:r>
    </w:p>
    <w:p>
      <w:pPr>
        <w:pStyle w:val="6"/>
        <w:spacing w:before="148"/>
        <w:ind w:left="959"/>
      </w:pPr>
      <w:r>
        <w:t>&lt;script&gt;</w:t>
      </w:r>
    </w:p>
    <w:p>
      <w:pPr>
        <w:pStyle w:val="6"/>
        <w:spacing w:before="3"/>
        <w:rPr>
          <w:sz w:val="26"/>
        </w:rPr>
      </w:pPr>
    </w:p>
    <w:p>
      <w:pPr>
        <w:pStyle w:val="6"/>
        <w:ind w:left="959"/>
      </w:pPr>
      <w:r>
        <w:t>function</w:t>
      </w:r>
      <w:r>
        <w:rPr>
          <w:spacing w:val="-16"/>
        </w:rPr>
        <w:t xml:space="preserve"> </w:t>
      </w:r>
      <w:r>
        <w:t>loadGoogleTranslate()</w:t>
      </w:r>
    </w:p>
    <w:p>
      <w:pPr>
        <w:pStyle w:val="6"/>
        <w:spacing w:before="10"/>
        <w:rPr>
          <w:sz w:val="25"/>
        </w:rPr>
      </w:pPr>
    </w:p>
    <w:p>
      <w:pPr>
        <w:pStyle w:val="6"/>
        <w:ind w:left="959"/>
      </w:pPr>
      <w:r>
        <w:rPr>
          <w:w w:val="99"/>
        </w:rPr>
        <w:t>{</w:t>
      </w:r>
    </w:p>
    <w:p>
      <w:pPr>
        <w:pStyle w:val="6"/>
        <w:spacing w:before="3"/>
        <w:rPr>
          <w:sz w:val="26"/>
        </w:rPr>
      </w:pPr>
    </w:p>
    <w:p>
      <w:pPr>
        <w:pStyle w:val="6"/>
        <w:ind w:left="959"/>
      </w:pPr>
      <w:r>
        <w:rPr>
          <w:spacing w:val="-1"/>
        </w:rPr>
        <w:t>new</w:t>
      </w:r>
      <w:r>
        <w:rPr>
          <w:spacing w:val="-4"/>
        </w:rPr>
        <w:t xml:space="preserve"> </w:t>
      </w:r>
      <w:r>
        <w:rPr>
          <w:spacing w:val="-1"/>
        </w:rPr>
        <w:t>google.translate.TranslateElement("google_element")</w:t>
      </w:r>
    </w:p>
    <w:p>
      <w:pPr>
        <w:pStyle w:val="6"/>
        <w:spacing w:before="10"/>
        <w:rPr>
          <w:sz w:val="25"/>
        </w:rPr>
      </w:pPr>
    </w:p>
    <w:p>
      <w:pPr>
        <w:pStyle w:val="6"/>
        <w:ind w:left="959"/>
      </w:pPr>
      <w:r>
        <w:rPr>
          <w:w w:val="99"/>
        </w:rPr>
        <w:t>}</w:t>
      </w:r>
    </w:p>
    <w:p>
      <w:pPr>
        <w:pStyle w:val="6"/>
        <w:spacing w:before="4"/>
        <w:rPr>
          <w:sz w:val="26"/>
        </w:rPr>
      </w:pPr>
    </w:p>
    <w:p>
      <w:pPr>
        <w:pStyle w:val="6"/>
        <w:ind w:left="959"/>
      </w:pPr>
      <w:r>
        <w:t>&lt;/script&gt;</w:t>
      </w:r>
    </w:p>
    <w:p>
      <w:pPr>
        <w:pStyle w:val="6"/>
        <w:spacing w:before="148"/>
        <w:ind w:left="959" w:right="1454"/>
      </w:pPr>
      <w:r>
        <w:t>&lt;script</w:t>
      </w:r>
      <w:r>
        <w:rPr>
          <w:spacing w:val="1"/>
        </w:rPr>
        <w:t xml:space="preserve"> </w:t>
      </w:r>
      <w:r>
        <w:rPr>
          <w:w w:val="95"/>
        </w:rPr>
        <w:t>src=</w:t>
      </w:r>
      <w:r>
        <w:fldChar w:fldCharType="begin"/>
      </w:r>
      <w:r>
        <w:instrText xml:space="preserve"> HYPERLINK "http://translate.google.com/translate_a/element.js?cb=loadGoogleTranslate" \h </w:instrText>
      </w:r>
      <w:r>
        <w:fldChar w:fldCharType="separate"/>
      </w:r>
      <w:r>
        <w:rPr>
          <w:w w:val="95"/>
        </w:rPr>
        <w:t>"http</w:t>
      </w:r>
      <w:r>
        <w:rPr>
          <w:w w:val="95"/>
        </w:rPr>
        <w:fldChar w:fldCharType="end"/>
      </w:r>
      <w:r>
        <w:rPr>
          <w:w w:val="95"/>
        </w:rPr>
        <w:t>:</w:t>
      </w:r>
      <w:r>
        <w:fldChar w:fldCharType="begin"/>
      </w:r>
      <w:r>
        <w:instrText xml:space="preserve"> HYPERLINK "http://translate.google.com/translate_a/element.js?cb=loadGoogleTranslate" \h </w:instrText>
      </w:r>
      <w:r>
        <w:fldChar w:fldCharType="separate"/>
      </w:r>
      <w:r>
        <w:rPr>
          <w:w w:val="95"/>
        </w:rPr>
        <w:t>//translate.google.com/translate_a/element.js?cb=loadGoogleTranslate</w:t>
      </w:r>
      <w:r>
        <w:rPr>
          <w:w w:val="95"/>
        </w:rPr>
        <w:fldChar w:fldCharType="end"/>
      </w:r>
      <w:r>
        <w:rPr>
          <w:w w:val="95"/>
        </w:rPr>
        <w:t>"</w:t>
      </w:r>
    </w:p>
    <w:p>
      <w:pPr>
        <w:pStyle w:val="6"/>
        <w:spacing w:before="4"/>
        <w:ind w:left="959"/>
      </w:pPr>
      <w:r>
        <w:t>&gt;&lt;/script&gt;</w:t>
      </w:r>
    </w:p>
    <w:p>
      <w:pPr>
        <w:pStyle w:val="6"/>
        <w:spacing w:before="149"/>
        <w:ind w:left="959" w:right="1454"/>
      </w:pPr>
      <w:r>
        <w:t>&lt;script</w:t>
      </w:r>
      <w:r>
        <w:rPr>
          <w:spacing w:val="1"/>
        </w:rPr>
        <w:t xml:space="preserve"> </w:t>
      </w:r>
      <w:r>
        <w:rPr>
          <w:w w:val="95"/>
        </w:rPr>
        <w:t>src="https://ajax.googleapis.com/ajax/libs/jquery/3.6.0/jquery.min.js"&gt;&lt;/script&gt;</w:t>
      </w:r>
    </w:p>
    <w:p>
      <w:pPr>
        <w:pStyle w:val="6"/>
        <w:spacing w:before="148"/>
        <w:ind w:left="959" w:right="1454"/>
      </w:pPr>
      <w:r>
        <w:t>&lt;script</w:t>
      </w:r>
      <w:r>
        <w:rPr>
          <w:spacing w:val="1"/>
        </w:rPr>
        <w:t xml:space="preserve"> </w:t>
      </w:r>
      <w:r>
        <w:rPr>
          <w:w w:val="95"/>
        </w:rPr>
        <w:t>src="https://maxcdn.bootstrapcdn.com/bootstrap/3.4.1/js/bootstrap.min.js"&gt;&lt;/scri</w:t>
      </w:r>
      <w:r>
        <w:rPr>
          <w:spacing w:val="1"/>
          <w:w w:val="95"/>
        </w:rPr>
        <w:t xml:space="preserve"> </w:t>
      </w:r>
      <w:r>
        <w:t>pt&gt;</w:t>
      </w:r>
    </w:p>
    <w:p>
      <w:pPr>
        <w:pStyle w:val="6"/>
        <w:spacing w:before="153"/>
        <w:ind w:left="959"/>
      </w:pPr>
      <w:r>
        <w:t>&lt;link rel="stylesheet"</w:t>
      </w:r>
      <w:r>
        <w:rPr>
          <w:spacing w:val="1"/>
        </w:rPr>
        <w:t xml:space="preserve"> </w:t>
      </w:r>
      <w:r>
        <w:rPr>
          <w:w w:val="95"/>
        </w:rPr>
        <w:t>href="https://maxcdn.bootstrapcdn.com/bootstrap/3.4.1/css/bootstrap.min.css"/&gt;</w:t>
      </w:r>
    </w:p>
    <w:p>
      <w:pPr>
        <w:spacing w:after="0"/>
        <w:sectPr>
          <w:pgSz w:w="12240" w:h="15840"/>
          <w:pgMar w:top="148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59"/>
        <w:ind w:left="959"/>
      </w:pPr>
      <w:r>
        <w:t>&lt;/head&gt;</w:t>
      </w:r>
    </w:p>
    <w:p>
      <w:pPr>
        <w:pStyle w:val="6"/>
        <w:spacing w:before="9"/>
        <w:rPr>
          <w:sz w:val="25"/>
        </w:rPr>
      </w:pPr>
    </w:p>
    <w:p>
      <w:pPr>
        <w:pStyle w:val="6"/>
        <w:ind w:left="959"/>
      </w:pPr>
      <w:r>
        <w:t>&lt;body&gt;</w:t>
      </w:r>
    </w:p>
    <w:p>
      <w:pPr>
        <w:pStyle w:val="6"/>
        <w:rPr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329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&lt;h1&gt;Sign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speech&lt;/h1&gt;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3292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&lt;div&gt;</w:t>
            </w:r>
          </w:p>
        </w:tc>
      </w:tr>
    </w:tbl>
    <w:p>
      <w:pPr>
        <w:pStyle w:val="6"/>
        <w:spacing w:before="158"/>
        <w:ind w:left="959"/>
      </w:pPr>
      <w:r>
        <w:t>&lt;div</w:t>
      </w:r>
      <w:r>
        <w:rPr>
          <w:spacing w:val="-17"/>
        </w:rPr>
        <w:t xml:space="preserve"> </w:t>
      </w:r>
      <w:r>
        <w:t>class="text-center"</w:t>
      </w:r>
      <w:r>
        <w:rPr>
          <w:spacing w:val="-14"/>
        </w:rPr>
        <w:t xml:space="preserve"> </w:t>
      </w:r>
      <w:r>
        <w:t>id="google_element"&gt;&lt;/div&gt;</w:t>
      </w:r>
    </w:p>
    <w:p>
      <w:pPr>
        <w:pStyle w:val="6"/>
        <w:spacing w:before="154"/>
        <w:ind w:left="959"/>
      </w:pPr>
      <w:r>
        <w:t>&lt;img</w:t>
      </w:r>
      <w:r>
        <w:rPr>
          <w:spacing w:val="-13"/>
        </w:rPr>
        <w:t xml:space="preserve"> </w:t>
      </w:r>
      <w:r>
        <w:t>src="{{</w:t>
      </w:r>
      <w:r>
        <w:rPr>
          <w:spacing w:val="-6"/>
        </w:rPr>
        <w:t xml:space="preserve"> </w:t>
      </w:r>
      <w:r>
        <w:t>url_for('video')</w:t>
      </w:r>
      <w:r>
        <w:rPr>
          <w:spacing w:val="-8"/>
        </w:rPr>
        <w:t xml:space="preserve"> </w:t>
      </w:r>
      <w:r>
        <w:t>}}"</w:t>
      </w:r>
      <w:r>
        <w:rPr>
          <w:spacing w:val="-11"/>
        </w:rPr>
        <w:t xml:space="preserve"> </w:t>
      </w:r>
      <w:r>
        <w:t>width="50%"</w:t>
      </w:r>
      <w:r>
        <w:rPr>
          <w:spacing w:val="-10"/>
        </w:rPr>
        <w:t xml:space="preserve"> </w:t>
      </w:r>
      <w:r>
        <w:t>height="50%"/&gt;</w:t>
      </w:r>
    </w:p>
    <w:p>
      <w:pPr>
        <w:pStyle w:val="6"/>
        <w:spacing w:before="148"/>
        <w:ind w:left="959"/>
      </w:pPr>
      <w:r>
        <w:t>&lt;br/&gt;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26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&lt;div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class="text-center"&gt;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260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&lt;a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href="/"&gt;</w:t>
            </w:r>
          </w:p>
        </w:tc>
      </w:tr>
    </w:tbl>
    <w:p>
      <w:pPr>
        <w:pStyle w:val="6"/>
        <w:spacing w:before="159"/>
        <w:ind w:left="959"/>
      </w:pPr>
      <w:r>
        <w:t>&lt;button</w:t>
      </w:r>
      <w:r>
        <w:rPr>
          <w:spacing w:val="-12"/>
        </w:rPr>
        <w:t xml:space="preserve"> </w:t>
      </w:r>
      <w:r>
        <w:t>class="btn</w:t>
      </w:r>
      <w:r>
        <w:rPr>
          <w:spacing w:val="-11"/>
        </w:rPr>
        <w:t xml:space="preserve"> </w:t>
      </w:r>
      <w:r>
        <w:t>btn-danger</w:t>
      </w:r>
      <w:r>
        <w:rPr>
          <w:spacing w:val="-9"/>
        </w:rPr>
        <w:t xml:space="preserve"> </w:t>
      </w:r>
      <w:r>
        <w:t>btn-lg"</w:t>
      </w:r>
      <w:r>
        <w:rPr>
          <w:spacing w:val="-12"/>
        </w:rPr>
        <w:t xml:space="preserve"> </w:t>
      </w:r>
      <w:r>
        <w:t>&gt;Exit&lt;/button&gt;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66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&lt;/a&gt;&lt;/div&gt;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660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&lt;/div&gt;</w:t>
            </w:r>
          </w:p>
        </w:tc>
      </w:tr>
    </w:tbl>
    <w:p>
      <w:pPr>
        <w:pStyle w:val="6"/>
        <w:spacing w:before="1"/>
        <w:rPr>
          <w:sz w:val="40"/>
        </w:rPr>
      </w:pPr>
    </w:p>
    <w:p>
      <w:pPr>
        <w:pStyle w:val="6"/>
        <w:ind w:left="959"/>
      </w:pPr>
      <w:r>
        <w:t>&lt;/body&gt;</w:t>
      </w:r>
    </w:p>
    <w:p>
      <w:pPr>
        <w:pStyle w:val="6"/>
        <w:spacing w:before="5"/>
        <w:rPr>
          <w:sz w:val="35"/>
        </w:rPr>
      </w:pPr>
    </w:p>
    <w:p>
      <w:pPr>
        <w:pStyle w:val="6"/>
        <w:ind w:left="959"/>
      </w:pPr>
      <w:r>
        <w:t>&lt;/html&gt;</w:t>
      </w:r>
    </w:p>
    <w:p>
      <w:pPr>
        <w:pStyle w:val="6"/>
        <w:spacing w:before="6"/>
        <w:rPr>
          <w:sz w:val="29"/>
        </w:rPr>
      </w:pPr>
    </w:p>
    <w:p>
      <w:pPr>
        <w:pStyle w:val="2"/>
        <w:ind w:left="1060" w:firstLine="0"/>
      </w:pPr>
      <w:bookmarkStart w:id="84" w:name="CSS Files"/>
      <w:bookmarkEnd w:id="84"/>
      <w:bookmarkStart w:id="85" w:name="Index.css"/>
      <w:bookmarkEnd w:id="85"/>
      <w:r>
        <w:t>CSS</w:t>
      </w:r>
      <w:r>
        <w:rPr>
          <w:spacing w:val="-7"/>
        </w:rPr>
        <w:t xml:space="preserve"> </w:t>
      </w:r>
      <w:r>
        <w:t>Files</w:t>
      </w:r>
    </w:p>
    <w:p>
      <w:pPr>
        <w:pStyle w:val="3"/>
        <w:spacing w:before="329"/>
        <w:ind w:left="959" w:firstLine="0"/>
      </w:pPr>
      <w:r>
        <w:t>Index.css</w:t>
      </w:r>
    </w:p>
    <w:p>
      <w:pPr>
        <w:pStyle w:val="6"/>
        <w:spacing w:before="38"/>
        <w:ind w:left="959" w:right="1454"/>
      </w:pPr>
      <w:r>
        <w:t>@import</w:t>
      </w:r>
      <w:r>
        <w:rPr>
          <w:spacing w:val="1"/>
        </w:rPr>
        <w:t xml:space="preserve"> </w:t>
      </w:r>
      <w:r>
        <w:rPr>
          <w:w w:val="95"/>
        </w:rPr>
        <w:t>url("</w:t>
      </w:r>
      <w:r>
        <w:fldChar w:fldCharType="begin"/>
      </w:r>
      <w:r>
        <w:instrText xml:space="preserve"> HYPERLINK "https://fonts.googleapis.com/css2?family=Oxygen%3Awght%40400%3B700&amp;family" \h </w:instrText>
      </w:r>
      <w:r>
        <w:fldChar w:fldCharType="separate"/>
      </w:r>
      <w:r>
        <w:rPr>
          <w:w w:val="95"/>
        </w:rPr>
        <w:t>https://fonts.googleapis.com/css2?family=Oxygen:wght@400;700&amp;family=</w:t>
      </w:r>
      <w:r>
        <w:rPr>
          <w:w w:val="95"/>
        </w:rPr>
        <w:fldChar w:fldCharType="end"/>
      </w:r>
      <w:r>
        <w:rPr>
          <w:spacing w:val="1"/>
          <w:w w:val="95"/>
        </w:rPr>
        <w:t xml:space="preserve"> </w:t>
      </w:r>
      <w:r>
        <w:t>Roboto:wght@300;900&amp;display=swap");</w:t>
      </w:r>
    </w:p>
    <w:p>
      <w:pPr>
        <w:pStyle w:val="6"/>
        <w:spacing w:before="9"/>
        <w:rPr>
          <w:sz w:val="27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041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*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041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box-sizing: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border-box;</w:t>
            </w:r>
          </w:p>
        </w:tc>
      </w:tr>
    </w:tbl>
    <w:p>
      <w:pPr>
        <w:pStyle w:val="6"/>
        <w:spacing w:before="163"/>
        <w:ind w:left="959"/>
      </w:pPr>
      <w:r>
        <w:t>padding:</w:t>
      </w:r>
      <w:r>
        <w:rPr>
          <w:spacing w:val="-10"/>
        </w:rPr>
        <w:t xml:space="preserve"> </w:t>
      </w:r>
      <w:r>
        <w:t>0;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55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margin: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558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</w:tbl>
    <w:p>
      <w:pPr>
        <w:pStyle w:val="6"/>
        <w:spacing w:before="8"/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97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:root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970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--black: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#000;</w:t>
            </w:r>
          </w:p>
        </w:tc>
      </w:tr>
    </w:tbl>
    <w:p>
      <w:pPr>
        <w:pStyle w:val="6"/>
        <w:spacing w:before="158"/>
        <w:ind w:left="959"/>
      </w:pPr>
      <w:r>
        <w:t>--white:</w:t>
      </w:r>
      <w:r>
        <w:rPr>
          <w:spacing w:val="-8"/>
        </w:rPr>
        <w:t xml:space="preserve"> </w:t>
      </w:r>
      <w:r>
        <w:t>#fff;</w:t>
      </w:r>
    </w:p>
    <w:p>
      <w:pPr>
        <w:spacing w:after="0"/>
        <w:sectPr>
          <w:pgSz w:w="12240" w:h="15840"/>
          <w:pgMar w:top="148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1"/>
        <w:rPr>
          <w:sz w:val="4"/>
        </w:rPr>
      </w:pPr>
      <w:r>
        <w:pict>
          <v:shape id="_x0000_s1077" o:spid="_x0000_s1077" style="position:absolute;left:0pt;margin-left:24pt;margin-top:23.95pt;height:744.1pt;width:564.1pt;mso-position-horizontal-relative:page;mso-position-vertical-relative:page;z-index:-251651072;mso-width-relative:page;mso-height-relative:page;" fillcolor="#000000" filled="t" stroked="f" coordorigin="480,480" coordsize="11282,14882" path="m11762,480l480,480,480,490,480,15354,480,15362,11762,15362,11762,15354,490,15354,490,490,11753,490,11753,15353,11762,15353,11762,490,11762,480xe">
            <v:path arrowok="t"/>
            <v:fill on="t" focussize="0,0"/>
            <v:stroke on="f"/>
            <v:imagedata o:title=""/>
            <o:lock v:ext="edit"/>
          </v:shape>
        </w:pict>
      </w: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99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--hover: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#000;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1999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</w:tbl>
    <w:p>
      <w:pPr>
        <w:pStyle w:val="6"/>
        <w:spacing w:before="8" w:after="1"/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79" w:hRule="atLeast"/>
        </w:trPr>
        <w:tc>
          <w:tcPr>
            <w:tcW w:w="235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.main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359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position: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relative;</w:t>
            </w:r>
          </w:p>
        </w:tc>
      </w:tr>
    </w:tbl>
    <w:p>
      <w:pPr>
        <w:pStyle w:val="6"/>
        <w:rPr>
          <w:sz w:val="7"/>
        </w:rPr>
      </w:pPr>
    </w:p>
    <w:p>
      <w:pPr>
        <w:pStyle w:val="6"/>
        <w:spacing w:before="87" w:line="348" w:lineRule="auto"/>
        <w:ind w:left="959" w:right="8892"/>
      </w:pPr>
      <w:r>
        <w:t>height:</w:t>
      </w:r>
      <w:r>
        <w:rPr>
          <w:spacing w:val="-17"/>
        </w:rPr>
        <w:t xml:space="preserve"> </w:t>
      </w:r>
      <w:r>
        <w:t>100vh;</w:t>
      </w:r>
      <w:r>
        <w:rPr>
          <w:spacing w:val="-67"/>
        </w:rPr>
        <w:t xml:space="preserve"> </w:t>
      </w:r>
      <w:r>
        <w:t>width:</w:t>
      </w:r>
      <w:r>
        <w:rPr>
          <w:spacing w:val="-6"/>
        </w:rPr>
        <w:t xml:space="preserve"> </w:t>
      </w:r>
      <w:r>
        <w:t>100%;</w:t>
      </w:r>
    </w:p>
    <w:p>
      <w:pPr>
        <w:pStyle w:val="6"/>
        <w:spacing w:before="2"/>
        <w:rPr>
          <w:sz w:val="1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56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display: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flex;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560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align-items: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center;</w:t>
            </w:r>
          </w:p>
        </w:tc>
      </w:tr>
    </w:tbl>
    <w:p>
      <w:pPr>
        <w:pStyle w:val="6"/>
        <w:spacing w:before="159"/>
        <w:ind w:left="959"/>
      </w:pPr>
      <w:r>
        <w:t>justify-content:</w:t>
      </w:r>
      <w:r>
        <w:rPr>
          <w:spacing w:val="-14"/>
        </w:rPr>
        <w:t xml:space="preserve"> </w:t>
      </w:r>
      <w:r>
        <w:t>center;</w:t>
      </w:r>
    </w:p>
    <w:p>
      <w:pPr>
        <w:pStyle w:val="6"/>
        <w:spacing w:before="153"/>
        <w:ind w:left="959"/>
      </w:pPr>
      <w:r>
        <w:rPr>
          <w:w w:val="99"/>
        </w:rPr>
        <w:t>}</w:t>
      </w:r>
    </w:p>
    <w:p>
      <w:pPr>
        <w:pStyle w:val="6"/>
        <w:spacing w:before="9" w:after="1"/>
        <w:rPr>
          <w:sz w:val="27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35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.inside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359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position: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relative;</w:t>
            </w:r>
          </w:p>
        </w:tc>
      </w:tr>
    </w:tbl>
    <w:p>
      <w:pPr>
        <w:pStyle w:val="6"/>
        <w:spacing w:before="163"/>
        <w:ind w:left="959"/>
      </w:pPr>
      <w:r>
        <w:t>height:</w:t>
      </w:r>
      <w:r>
        <w:rPr>
          <w:spacing w:val="-6"/>
        </w:rPr>
        <w:t xml:space="preserve"> </w:t>
      </w:r>
      <w:r>
        <w:t>60%;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437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width: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50%;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4437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background: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rgba(255,255,255,0.9);</w:t>
            </w:r>
          </w:p>
        </w:tc>
      </w:tr>
    </w:tbl>
    <w:p>
      <w:pPr>
        <w:pStyle w:val="6"/>
        <w:spacing w:before="158"/>
        <w:ind w:left="959"/>
      </w:pPr>
      <w:r>
        <w:t>border-radius:</w:t>
      </w:r>
      <w:r>
        <w:rPr>
          <w:spacing w:val="-16"/>
        </w:rPr>
        <w:t xml:space="preserve"> </w:t>
      </w:r>
      <w:r>
        <w:t>30px;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35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/*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border: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solid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var(--black);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*/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352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display: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flex;</w:t>
            </w:r>
          </w:p>
        </w:tc>
      </w:tr>
    </w:tbl>
    <w:p>
      <w:pPr>
        <w:pStyle w:val="6"/>
        <w:spacing w:before="163"/>
        <w:ind w:left="959"/>
      </w:pPr>
      <w:r>
        <w:t>align-items:</w:t>
      </w:r>
      <w:r>
        <w:rPr>
          <w:spacing w:val="-12"/>
        </w:rPr>
        <w:t xml:space="preserve"> </w:t>
      </w:r>
      <w:r>
        <w:t>center;</w:t>
      </w:r>
    </w:p>
    <w:p>
      <w:pPr>
        <w:pStyle w:val="6"/>
        <w:spacing w:before="6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7315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w w:val="95"/>
                <w:sz w:val="28"/>
              </w:rPr>
              <w:t>justify-content:</w:t>
            </w:r>
            <w:r>
              <w:rPr>
                <w:spacing w:val="4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space-evenly;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7315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-webkit-box-shadow: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12px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12px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17px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1px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rgba(0,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0,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0.59);</w:t>
            </w:r>
          </w:p>
        </w:tc>
      </w:tr>
    </w:tbl>
    <w:p>
      <w:pPr>
        <w:pStyle w:val="6"/>
        <w:spacing w:before="158"/>
        <w:ind w:left="959"/>
      </w:pPr>
      <w:r>
        <w:t>-moz-box-shadow:</w:t>
      </w:r>
      <w:r>
        <w:rPr>
          <w:spacing w:val="-6"/>
        </w:rPr>
        <w:t xml:space="preserve"> </w:t>
      </w:r>
      <w:r>
        <w:t>12px</w:t>
      </w:r>
      <w:r>
        <w:rPr>
          <w:spacing w:val="-5"/>
        </w:rPr>
        <w:t xml:space="preserve"> </w:t>
      </w:r>
      <w:r>
        <w:t>12px</w:t>
      </w:r>
      <w:r>
        <w:rPr>
          <w:spacing w:val="-9"/>
        </w:rPr>
        <w:t xml:space="preserve"> </w:t>
      </w:r>
      <w:r>
        <w:t>17px</w:t>
      </w:r>
      <w:r>
        <w:rPr>
          <w:spacing w:val="-5"/>
        </w:rPr>
        <w:t xml:space="preserve"> </w:t>
      </w:r>
      <w:r>
        <w:t>1px</w:t>
      </w:r>
      <w:r>
        <w:rPr>
          <w:spacing w:val="-5"/>
        </w:rPr>
        <w:t xml:space="preserve"> </w:t>
      </w:r>
      <w:r>
        <w:t>rgba(0,</w:t>
      </w:r>
      <w:r>
        <w:rPr>
          <w:spacing w:val="-2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0.59);</w:t>
      </w:r>
    </w:p>
    <w:p>
      <w:pPr>
        <w:pStyle w:val="6"/>
        <w:spacing w:before="1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6364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box-shadow: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12px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12px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17px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1px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rgba(0,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0.59);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6364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</w:tbl>
    <w:p>
      <w:pPr>
        <w:pStyle w:val="6"/>
        <w:spacing w:before="1"/>
        <w:rPr>
          <w:sz w:val="27"/>
        </w:rPr>
      </w:pPr>
    </w:p>
    <w:p>
      <w:pPr>
        <w:pStyle w:val="6"/>
        <w:spacing w:after="12" w:line="355" w:lineRule="auto"/>
        <w:ind w:left="959" w:right="8555"/>
      </w:pPr>
      <w:r>
        <w:t>.wrapper {</w:t>
      </w:r>
      <w:r>
        <w:rPr>
          <w:spacing w:val="1"/>
        </w:rPr>
        <w:t xml:space="preserve"> </w:t>
      </w:r>
      <w:r>
        <w:rPr>
          <w:spacing w:val="-1"/>
        </w:rPr>
        <w:t>position:</w:t>
      </w:r>
      <w:r>
        <w:rPr>
          <w:spacing w:val="-13"/>
        </w:rPr>
        <w:t xml:space="preserve"> </w:t>
      </w:r>
      <w:r>
        <w:t>relative;</w:t>
      </w: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83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height: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75%;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3" w:hRule="atLeast"/>
        </w:trPr>
        <w:tc>
          <w:tcPr>
            <w:tcW w:w="1832" w:type="dxa"/>
          </w:tcPr>
          <w:p>
            <w:pPr>
              <w:pStyle w:val="9"/>
              <w:spacing w:before="63"/>
              <w:rPr>
                <w:sz w:val="28"/>
              </w:rPr>
            </w:pPr>
            <w:r>
              <w:rPr>
                <w:sz w:val="28"/>
              </w:rPr>
              <w:t>width: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30%;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top="1500" w:right="380" w:bottom="280" w:left="380" w:header="720" w:footer="720" w:gutter="0"/>
          <w:cols w:space="720" w:num="1"/>
        </w:sectPr>
      </w:pPr>
    </w:p>
    <w:p>
      <w:pPr>
        <w:pStyle w:val="6"/>
        <w:spacing w:before="11"/>
        <w:rPr>
          <w:sz w:val="4"/>
        </w:rPr>
      </w:pPr>
      <w:r>
        <w:pict>
          <v:shape id="_x0000_s1078" o:spid="_x0000_s1078" style="position:absolute;left:0pt;margin-left:24pt;margin-top:23.95pt;height:744.1pt;width:564.1pt;mso-position-horizontal-relative:page;mso-position-vertical-relative:page;z-index:-251650048;mso-width-relative:page;mso-height-relative:page;" fillcolor="#000000" filled="t" stroked="f" coordorigin="480,480" coordsize="11282,14882" path="m11762,480l480,480,480,490,480,15354,480,15362,11762,15362,11762,15354,490,15354,490,490,11753,490,11753,15353,11762,15353,11762,490,11762,480xe">
            <v:path arrowok="t"/>
            <v:fill on="t" focussize="0,0"/>
            <v:stroke on="f"/>
            <v:imagedata o:title=""/>
            <o:lock v:ext="edit"/>
          </v:shape>
        </w:pict>
      </w: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56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display: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flex;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560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align-items: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center;</w:t>
            </w:r>
          </w:p>
        </w:tc>
      </w:tr>
    </w:tbl>
    <w:p>
      <w:pPr>
        <w:pStyle w:val="6"/>
        <w:spacing w:before="3"/>
        <w:rPr>
          <w:sz w:val="6"/>
        </w:rPr>
      </w:pPr>
    </w:p>
    <w:p>
      <w:pPr>
        <w:pStyle w:val="6"/>
        <w:spacing w:before="87"/>
        <w:ind w:left="959"/>
      </w:pPr>
      <w:r>
        <w:rPr>
          <w:w w:val="95"/>
        </w:rPr>
        <w:t>justify-content:</w:t>
      </w:r>
      <w:r>
        <w:rPr>
          <w:spacing w:val="47"/>
          <w:w w:val="95"/>
        </w:rPr>
        <w:t xml:space="preserve"> </w:t>
      </w:r>
      <w:r>
        <w:rPr>
          <w:w w:val="95"/>
        </w:rPr>
        <w:t>space-evenly;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97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flex-direction: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column;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978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</w:tbl>
    <w:p>
      <w:pPr>
        <w:pStyle w:val="6"/>
        <w:spacing w:before="1"/>
        <w:rPr>
          <w:sz w:val="27"/>
        </w:rPr>
      </w:pPr>
    </w:p>
    <w:p>
      <w:pPr>
        <w:pStyle w:val="6"/>
        <w:spacing w:before="1"/>
        <w:ind w:left="959"/>
      </w:pPr>
      <w:r>
        <w:t>.Head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53"/>
        <w:ind w:left="959"/>
      </w:pPr>
      <w:r>
        <w:t>position:</w:t>
      </w:r>
      <w:r>
        <w:rPr>
          <w:spacing w:val="-12"/>
        </w:rPr>
        <w:t xml:space="preserve"> </w:t>
      </w:r>
      <w:r>
        <w:t>relative;</w:t>
      </w:r>
    </w:p>
    <w:p>
      <w:pPr>
        <w:pStyle w:val="6"/>
        <w:spacing w:before="5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3337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font-size: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3rem;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3337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text-transform: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uppercase;</w:t>
            </w:r>
          </w:p>
        </w:tc>
      </w:tr>
    </w:tbl>
    <w:p>
      <w:pPr>
        <w:pStyle w:val="6"/>
        <w:spacing w:before="159"/>
        <w:ind w:left="959"/>
      </w:pPr>
      <w:r>
        <w:t>font-family:</w:t>
      </w:r>
      <w:r>
        <w:rPr>
          <w:spacing w:val="-10"/>
        </w:rPr>
        <w:t xml:space="preserve"> </w:t>
      </w:r>
      <w:r>
        <w:t>"Roboto",</w:t>
      </w:r>
      <w:r>
        <w:rPr>
          <w:spacing w:val="-8"/>
        </w:rPr>
        <w:t xml:space="preserve"> </w:t>
      </w:r>
      <w:r>
        <w:t>sans-serif;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340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font-weight: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900;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340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display: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flex;</w:t>
            </w:r>
          </w:p>
        </w:tc>
      </w:tr>
    </w:tbl>
    <w:p>
      <w:pPr>
        <w:pStyle w:val="6"/>
        <w:spacing w:before="163"/>
        <w:ind w:left="959"/>
      </w:pPr>
      <w:r>
        <w:t>align-items:</w:t>
      </w:r>
      <w:r>
        <w:rPr>
          <w:spacing w:val="-12"/>
        </w:rPr>
        <w:t xml:space="preserve"> </w:t>
      </w:r>
      <w:r>
        <w:t>center;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978" w:type="dxa"/>
          </w:tcPr>
          <w:p>
            <w:pPr>
              <w:pStyle w:val="9"/>
              <w:spacing w:line="309" w:lineRule="exact"/>
              <w:ind w:left="144" w:right="180"/>
              <w:jc w:val="center"/>
              <w:rPr>
                <w:sz w:val="28"/>
              </w:rPr>
            </w:pPr>
            <w:r>
              <w:rPr>
                <w:sz w:val="28"/>
              </w:rPr>
              <w:t>justify-content: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center;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978" w:type="dxa"/>
          </w:tcPr>
          <w:p>
            <w:pPr>
              <w:pStyle w:val="9"/>
              <w:spacing w:before="58" w:line="302" w:lineRule="exact"/>
              <w:ind w:left="180" w:right="180"/>
              <w:jc w:val="center"/>
              <w:rPr>
                <w:sz w:val="28"/>
              </w:rPr>
            </w:pPr>
            <w:r>
              <w:rPr>
                <w:sz w:val="28"/>
              </w:rPr>
              <w:t>flex-direction: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column;</w:t>
            </w:r>
          </w:p>
        </w:tc>
      </w:tr>
    </w:tbl>
    <w:p>
      <w:pPr>
        <w:pStyle w:val="6"/>
        <w:spacing w:before="158"/>
        <w:ind w:left="959"/>
      </w:pPr>
      <w:r>
        <w:t>height:</w:t>
      </w:r>
      <w:r>
        <w:rPr>
          <w:spacing w:val="-6"/>
        </w:rPr>
        <w:t xml:space="preserve"> </w:t>
      </w:r>
      <w:r>
        <w:t>30%;</w:t>
      </w:r>
    </w:p>
    <w:p>
      <w:pPr>
        <w:pStyle w:val="6"/>
        <w:spacing w:before="154"/>
        <w:ind w:left="959"/>
      </w:pPr>
      <w:r>
        <w:rPr>
          <w:w w:val="99"/>
        </w:rPr>
        <w:t>}</w:t>
      </w:r>
    </w:p>
    <w:p>
      <w:pPr>
        <w:pStyle w:val="6"/>
        <w:spacing w:before="3"/>
        <w:rPr>
          <w:sz w:val="26"/>
        </w:rPr>
      </w:pPr>
    </w:p>
    <w:p>
      <w:pPr>
        <w:pStyle w:val="6"/>
        <w:ind w:left="959"/>
      </w:pPr>
      <w:r>
        <w:t>.Head</w:t>
      </w:r>
      <w:r>
        <w:rPr>
          <w:spacing w:val="-2"/>
        </w:rPr>
        <w:t xml:space="preserve"> </w:t>
      </w:r>
      <w:r>
        <w:t>h1 {</w:t>
      </w:r>
    </w:p>
    <w:p>
      <w:pPr>
        <w:pStyle w:val="6"/>
        <w:spacing w:before="148"/>
        <w:ind w:left="959"/>
      </w:pPr>
      <w:r>
        <w:t>font-size:</w:t>
      </w:r>
      <w:r>
        <w:rPr>
          <w:spacing w:val="-11"/>
        </w:rPr>
        <w:t xml:space="preserve"> </w:t>
      </w:r>
      <w:r>
        <w:t>3rem;</w:t>
      </w:r>
    </w:p>
    <w:p>
      <w:pPr>
        <w:pStyle w:val="6"/>
        <w:spacing w:before="149"/>
        <w:ind w:left="959"/>
      </w:pPr>
      <w:r>
        <w:rPr>
          <w:w w:val="99"/>
        </w:rPr>
        <w:t>}</w:t>
      </w:r>
    </w:p>
    <w:p>
      <w:pPr>
        <w:pStyle w:val="6"/>
        <w:spacing w:before="3"/>
        <w:rPr>
          <w:sz w:val="26"/>
        </w:rPr>
      </w:pPr>
    </w:p>
    <w:p>
      <w:pPr>
        <w:pStyle w:val="6"/>
        <w:spacing w:after="12" w:line="355" w:lineRule="auto"/>
        <w:ind w:left="959" w:right="8555"/>
      </w:pPr>
      <w:r>
        <w:t>.Head span {</w:t>
      </w:r>
      <w:r>
        <w:rPr>
          <w:spacing w:val="1"/>
        </w:rPr>
        <w:t xml:space="preserve"> </w:t>
      </w:r>
      <w:r>
        <w:rPr>
          <w:spacing w:val="-1"/>
        </w:rPr>
        <w:t>position:</w:t>
      </w:r>
      <w:r>
        <w:rPr>
          <w:spacing w:val="-13"/>
        </w:rPr>
        <w:t xml:space="preserve"> </w:t>
      </w:r>
      <w:r>
        <w:t>relative;</w:t>
      </w:r>
    </w:p>
    <w:tbl>
      <w:tblPr>
        <w:tblStyle w:val="5"/>
        <w:tblW w:w="0" w:type="auto"/>
        <w:tblInd w:w="78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769" w:type="dxa"/>
          </w:tcPr>
          <w:p>
            <w:pPr>
              <w:pStyle w:val="9"/>
              <w:spacing w:line="309" w:lineRule="exact"/>
              <w:ind w:left="152" w:right="179"/>
              <w:jc w:val="center"/>
              <w:rPr>
                <w:sz w:val="28"/>
              </w:rPr>
            </w:pPr>
            <w:r>
              <w:rPr>
                <w:sz w:val="28"/>
              </w:rPr>
              <w:t>height: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5px;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769" w:type="dxa"/>
          </w:tcPr>
          <w:p>
            <w:pPr>
              <w:pStyle w:val="9"/>
              <w:spacing w:before="58" w:line="302" w:lineRule="exact"/>
              <w:ind w:left="179" w:right="179"/>
              <w:jc w:val="center"/>
              <w:rPr>
                <w:sz w:val="28"/>
              </w:rPr>
            </w:pPr>
            <w:r>
              <w:rPr>
                <w:sz w:val="28"/>
              </w:rPr>
              <w:t>width: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60%;</w:t>
            </w:r>
          </w:p>
        </w:tc>
      </w:tr>
    </w:tbl>
    <w:p>
      <w:pPr>
        <w:pStyle w:val="6"/>
        <w:spacing w:before="158"/>
        <w:ind w:left="959"/>
      </w:pPr>
      <w:r>
        <w:t>background:</w:t>
      </w:r>
      <w:r>
        <w:rPr>
          <w:spacing w:val="-9"/>
        </w:rPr>
        <w:t xml:space="preserve"> </w:t>
      </w:r>
      <w:r>
        <w:t>var(--black);</w:t>
      </w:r>
    </w:p>
    <w:p>
      <w:pPr>
        <w:pStyle w:val="6"/>
        <w:spacing w:before="153"/>
        <w:ind w:left="959"/>
      </w:pPr>
      <w:r>
        <w:rPr>
          <w:w w:val="99"/>
        </w:rPr>
        <w:t>}</w:t>
      </w:r>
    </w:p>
    <w:p>
      <w:pPr>
        <w:pStyle w:val="6"/>
        <w:spacing w:before="10"/>
        <w:rPr>
          <w:sz w:val="27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235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.box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8" w:hRule="atLeast"/>
        </w:trPr>
        <w:tc>
          <w:tcPr>
            <w:tcW w:w="2359" w:type="dxa"/>
          </w:tcPr>
          <w:p>
            <w:pPr>
              <w:pStyle w:val="9"/>
              <w:spacing w:before="63"/>
              <w:rPr>
                <w:sz w:val="28"/>
              </w:rPr>
            </w:pPr>
            <w:r>
              <w:rPr>
                <w:sz w:val="28"/>
              </w:rPr>
              <w:t>position: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relative;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top="1500" w:right="380" w:bottom="280" w:left="380" w:header="720" w:footer="720" w:gutter="0"/>
          <w:cols w:space="720" w:num="1"/>
        </w:sectPr>
      </w:pPr>
    </w:p>
    <w:p>
      <w:pPr>
        <w:pStyle w:val="6"/>
        <w:spacing w:before="11"/>
        <w:rPr>
          <w:sz w:val="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212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font-family: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"Oxygen",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sans-serif;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212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font-weight: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700;</w:t>
            </w:r>
          </w:p>
        </w:tc>
      </w:tr>
    </w:tbl>
    <w:p>
      <w:pPr>
        <w:pStyle w:val="6"/>
        <w:spacing w:before="3"/>
        <w:rPr>
          <w:sz w:val="6"/>
        </w:rPr>
      </w:pPr>
    </w:p>
    <w:p>
      <w:pPr>
        <w:pStyle w:val="6"/>
        <w:spacing w:before="87"/>
        <w:ind w:left="959"/>
      </w:pPr>
      <w:r>
        <w:t>border:</w:t>
      </w:r>
      <w:r>
        <w:rPr>
          <w:spacing w:val="-12"/>
        </w:rPr>
        <w:t xml:space="preserve"> </w:t>
      </w:r>
      <w:r>
        <w:t>2px</w:t>
      </w:r>
      <w:r>
        <w:rPr>
          <w:spacing w:val="-7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var(--black);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906" w:type="dxa"/>
          </w:tcPr>
          <w:p>
            <w:pPr>
              <w:pStyle w:val="9"/>
              <w:spacing w:line="309" w:lineRule="exact"/>
              <w:ind w:left="181" w:right="181"/>
              <w:jc w:val="center"/>
              <w:rPr>
                <w:sz w:val="28"/>
              </w:rPr>
            </w:pPr>
            <w:r>
              <w:rPr>
                <w:sz w:val="28"/>
              </w:rPr>
              <w:t>border-radius: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1.5rem;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906" w:type="dxa"/>
          </w:tcPr>
          <w:p>
            <w:pPr>
              <w:pStyle w:val="9"/>
              <w:spacing w:before="58" w:line="302" w:lineRule="exact"/>
              <w:ind w:left="131" w:right="181"/>
              <w:jc w:val="center"/>
              <w:rPr>
                <w:sz w:val="28"/>
              </w:rPr>
            </w:pPr>
            <w:r>
              <w:rPr>
                <w:sz w:val="28"/>
              </w:rPr>
              <w:t>text-decoration: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none;</w:t>
            </w:r>
          </w:p>
        </w:tc>
      </w:tr>
    </w:tbl>
    <w:p>
      <w:pPr>
        <w:pStyle w:val="6"/>
        <w:spacing w:before="163"/>
        <w:ind w:left="959"/>
      </w:pPr>
      <w:r>
        <w:t>overflow:</w:t>
      </w:r>
      <w:r>
        <w:rPr>
          <w:spacing w:val="-10"/>
        </w:rPr>
        <w:t xml:space="preserve"> </w:t>
      </w:r>
      <w:r>
        <w:t>hidden;</w:t>
      </w:r>
    </w:p>
    <w:p>
      <w:pPr>
        <w:pStyle w:val="6"/>
        <w:spacing w:before="10" w:after="1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109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cursor: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pointer;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109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z-index: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1;</w:t>
            </w:r>
          </w:p>
        </w:tc>
      </w:tr>
    </w:tbl>
    <w:p>
      <w:pPr>
        <w:pStyle w:val="6"/>
        <w:spacing w:before="158"/>
        <w:ind w:left="959"/>
      </w:pPr>
      <w:r>
        <w:rPr>
          <w:w w:val="99"/>
        </w:rPr>
        <w:t>}</w:t>
      </w:r>
    </w:p>
    <w:p>
      <w:pPr>
        <w:pStyle w:val="6"/>
        <w:spacing w:before="4"/>
        <w:rPr>
          <w:sz w:val="26"/>
        </w:rPr>
      </w:pPr>
    </w:p>
    <w:p>
      <w:pPr>
        <w:pStyle w:val="6"/>
        <w:ind w:left="959"/>
      </w:pPr>
      <w:r>
        <w:t>.box1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946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padding: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0.8rem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2rem;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946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</w:tbl>
    <w:p>
      <w:pPr>
        <w:pStyle w:val="6"/>
        <w:spacing w:before="1" w:after="1"/>
        <w:rPr>
          <w:sz w:val="29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157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.box2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157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padding: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0.8rem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1.5rem;</w:t>
            </w:r>
          </w:p>
        </w:tc>
      </w:tr>
    </w:tbl>
    <w:p>
      <w:pPr>
        <w:pStyle w:val="6"/>
        <w:spacing w:before="158"/>
        <w:ind w:left="959"/>
      </w:pPr>
      <w:r>
        <w:rPr>
          <w:w w:val="99"/>
        </w:rPr>
        <w:t>}</w:t>
      </w:r>
    </w:p>
    <w:p>
      <w:pPr>
        <w:pStyle w:val="6"/>
        <w:spacing w:before="3"/>
        <w:rPr>
          <w:sz w:val="26"/>
        </w:rPr>
      </w:pPr>
    </w:p>
    <w:p>
      <w:pPr>
        <w:pStyle w:val="6"/>
        <w:spacing w:before="1"/>
        <w:ind w:left="959"/>
      </w:pPr>
      <w:r>
        <w:t>.box:hover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0"/>
        <w:rPr>
          <w:sz w:val="1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305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color: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var(--white);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3305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background: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var(--hover);</w:t>
            </w:r>
          </w:p>
        </w:tc>
      </w:tr>
    </w:tbl>
    <w:p>
      <w:pPr>
        <w:pStyle w:val="6"/>
        <w:spacing w:before="124"/>
        <w:ind w:left="959"/>
      </w:pPr>
      <w:r>
        <w:rPr>
          <w:w w:val="99"/>
        </w:rPr>
        <w:t>}</w:t>
      </w:r>
    </w:p>
    <w:p>
      <w:pPr>
        <w:pStyle w:val="6"/>
        <w:spacing w:before="1"/>
        <w:rPr>
          <w:sz w:val="29"/>
        </w:rPr>
      </w:pPr>
    </w:p>
    <w:p>
      <w:pPr>
        <w:pStyle w:val="2"/>
        <w:spacing w:before="1"/>
        <w:ind w:left="1060" w:firstLine="0"/>
      </w:pPr>
      <w:bookmarkStart w:id="86" w:name="Javascript Files"/>
      <w:bookmarkEnd w:id="86"/>
      <w:r>
        <w:t>Javascript Files</w:t>
      </w:r>
    </w:p>
    <w:p>
      <w:pPr>
        <w:pStyle w:val="3"/>
        <w:spacing w:before="2"/>
        <w:ind w:left="959" w:firstLine="0"/>
      </w:pPr>
      <w:bookmarkStart w:id="87" w:name="Script.js"/>
      <w:bookmarkEnd w:id="87"/>
      <w:r>
        <w:t>Script.js</w:t>
      </w:r>
    </w:p>
    <w:p>
      <w:pPr>
        <w:pStyle w:val="6"/>
        <w:spacing w:before="3"/>
        <w:rPr>
          <w:b/>
          <w:sz w:val="5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6253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click_to_record.addEventListener('click',function(){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6253" w:type="dxa"/>
          </w:tcPr>
          <w:p>
            <w:pPr>
              <w:pStyle w:val="9"/>
              <w:spacing w:before="58" w:line="302" w:lineRule="exact"/>
              <w:rPr>
                <w:sz w:val="28"/>
              </w:rPr>
            </w:pPr>
            <w:r>
              <w:rPr>
                <w:sz w:val="28"/>
              </w:rPr>
              <w:t>var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speech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true;</w:t>
            </w:r>
          </w:p>
        </w:tc>
      </w:tr>
    </w:tbl>
    <w:p>
      <w:pPr>
        <w:pStyle w:val="6"/>
        <w:spacing w:before="159" w:line="242" w:lineRule="auto"/>
        <w:ind w:left="959" w:right="1454"/>
      </w:pPr>
      <w:r>
        <w:rPr>
          <w:spacing w:val="-1"/>
        </w:rPr>
        <w:t>const</w:t>
      </w:r>
      <w:r>
        <w:rPr>
          <w:spacing w:val="-11"/>
        </w:rPr>
        <w:t xml:space="preserve"> </w:t>
      </w:r>
      <w:r>
        <w:t>SpeechRecognition</w:t>
      </w:r>
      <w:r>
        <w:rPr>
          <w:spacing w:val="-1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window.speechRecognition</w:t>
      </w:r>
      <w:r>
        <w:rPr>
          <w:spacing w:val="-6"/>
        </w:rPr>
        <w:t xml:space="preserve"> </w:t>
      </w:r>
      <w:r>
        <w:t>||</w:t>
      </w:r>
      <w:r>
        <w:rPr>
          <w:spacing w:val="-67"/>
        </w:rPr>
        <w:t xml:space="preserve"> </w:t>
      </w:r>
      <w:r>
        <w:t>window.webkitSpeechRecognition;</w:t>
      </w:r>
    </w:p>
    <w:p>
      <w:pPr>
        <w:pStyle w:val="6"/>
        <w:spacing w:before="7"/>
        <w:rPr>
          <w:sz w:val="25"/>
        </w:rPr>
      </w:pPr>
    </w:p>
    <w:p>
      <w:pPr>
        <w:pStyle w:val="6"/>
        <w:spacing w:before="1" w:line="352" w:lineRule="auto"/>
        <w:ind w:left="959" w:right="5401"/>
      </w:pPr>
      <w:r>
        <w:t>const</w:t>
      </w:r>
      <w:r>
        <w:rPr>
          <w:spacing w:val="-14"/>
        </w:rPr>
        <w:t xml:space="preserve"> </w:t>
      </w:r>
      <w:r>
        <w:t>recognition</w:t>
      </w:r>
      <w:r>
        <w:rPr>
          <w:spacing w:val="-16"/>
        </w:rPr>
        <w:t xml:space="preserve"> </w:t>
      </w:r>
      <w:r>
        <w:t>=new</w:t>
      </w:r>
      <w:r>
        <w:rPr>
          <w:spacing w:val="-13"/>
        </w:rPr>
        <w:t xml:space="preserve"> </w:t>
      </w:r>
      <w:r>
        <w:t>SpeechRecognition();</w:t>
      </w:r>
      <w:r>
        <w:rPr>
          <w:spacing w:val="-67"/>
        </w:rPr>
        <w:t xml:space="preserve"> </w:t>
      </w:r>
      <w:r>
        <w:t>recognition.interimResults</w:t>
      </w:r>
      <w:r>
        <w:rPr>
          <w:spacing w:val="1"/>
        </w:rPr>
        <w:t xml:space="preserve"> </w:t>
      </w:r>
      <w:r>
        <w:t>= true;</w:t>
      </w:r>
      <w:r>
        <w:rPr>
          <w:spacing w:val="1"/>
        </w:rPr>
        <w:t xml:space="preserve"> </w:t>
      </w:r>
      <w:r>
        <w:t>recognition.addEventListener('result',</w:t>
      </w:r>
      <w:r>
        <w:rPr>
          <w:spacing w:val="-1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{</w:t>
      </w:r>
    </w:p>
    <w:p>
      <w:pPr>
        <w:spacing w:after="0" w:line="352" w:lineRule="auto"/>
        <w:sectPr>
          <w:pgSz w:w="12240" w:h="15840"/>
          <w:pgMar w:top="1500" w:right="38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1"/>
        <w:rPr>
          <w:sz w:val="4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7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778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const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transcript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Array.from(e.results)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4778" w:type="dxa"/>
          </w:tcPr>
          <w:p>
            <w:pPr>
              <w:pStyle w:val="9"/>
              <w:spacing w:before="60" w:line="302" w:lineRule="exact"/>
              <w:rPr>
                <w:sz w:val="28"/>
              </w:rPr>
            </w:pPr>
            <w:r>
              <w:rPr>
                <w:sz w:val="28"/>
              </w:rPr>
              <w:t>.map(result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=&gt;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result[0])</w:t>
            </w:r>
          </w:p>
        </w:tc>
      </w:tr>
    </w:tbl>
    <w:p>
      <w:pPr>
        <w:pStyle w:val="6"/>
        <w:spacing w:before="3"/>
        <w:rPr>
          <w:sz w:val="6"/>
        </w:rPr>
      </w:pPr>
    </w:p>
    <w:p>
      <w:pPr>
        <w:pStyle w:val="6"/>
        <w:spacing w:before="87"/>
        <w:ind w:left="959"/>
      </w:pPr>
      <w:r>
        <w:t>.map(result</w:t>
      </w:r>
      <w:r>
        <w:rPr>
          <w:spacing w:val="-11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t>result.transcript)</w:t>
      </w:r>
    </w:p>
    <w:p>
      <w:pPr>
        <w:pStyle w:val="6"/>
        <w:spacing w:before="153"/>
        <w:ind w:left="959"/>
      </w:pPr>
      <w:r>
        <w:t>.join('')</w:t>
      </w:r>
    </w:p>
    <w:p>
      <w:pPr>
        <w:pStyle w:val="6"/>
        <w:spacing w:before="10"/>
        <w:rPr>
          <w:sz w:val="25"/>
        </w:rPr>
      </w:pPr>
    </w:p>
    <w:p>
      <w:pPr>
        <w:pStyle w:val="6"/>
        <w:spacing w:line="355" w:lineRule="auto"/>
        <w:ind w:left="959" w:right="1454"/>
      </w:pPr>
      <w:r>
        <w:rPr>
          <w:spacing w:val="-1"/>
        </w:rPr>
        <w:t xml:space="preserve">document.getElementById("convert_text").innerHTML </w:t>
      </w:r>
      <w:r>
        <w:t>=</w:t>
      </w:r>
      <w:r>
        <w:rPr>
          <w:spacing w:val="8"/>
        </w:rPr>
        <w:t xml:space="preserve"> </w:t>
      </w:r>
      <w:r>
        <w:t>transcript;</w:t>
      </w:r>
      <w:r>
        <w:rPr>
          <w:spacing w:val="-67"/>
        </w:rPr>
        <w:t xml:space="preserve"> </w:t>
      </w:r>
      <w:r>
        <w:t>console.log(transcript);</w:t>
      </w:r>
    </w:p>
    <w:p>
      <w:pPr>
        <w:pStyle w:val="6"/>
        <w:spacing w:line="315" w:lineRule="exact"/>
        <w:ind w:left="959"/>
      </w:pPr>
      <w:r>
        <w:t>});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</w:p>
    <w:tbl>
      <w:tblPr>
        <w:tblStyle w:val="5"/>
        <w:tblW w:w="0" w:type="auto"/>
        <w:tblInd w:w="7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674" w:type="dxa"/>
          </w:tcPr>
          <w:p>
            <w:pPr>
              <w:pStyle w:val="9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(speech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true)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2674" w:type="dxa"/>
          </w:tcPr>
          <w:p>
            <w:pPr>
              <w:pStyle w:val="9"/>
              <w:spacing w:before="61" w:line="302" w:lineRule="exact"/>
              <w:rPr>
                <w:sz w:val="28"/>
              </w:rPr>
            </w:pPr>
            <w:r>
              <w:rPr>
                <w:sz w:val="28"/>
              </w:rPr>
              <w:t>recognition.start();</w:t>
            </w:r>
          </w:p>
        </w:tc>
      </w:tr>
    </w:tbl>
    <w:p>
      <w:pPr>
        <w:pStyle w:val="6"/>
        <w:spacing w:before="2"/>
        <w:rPr>
          <w:sz w:val="6"/>
        </w:rPr>
      </w:pPr>
    </w:p>
    <w:p>
      <w:pPr>
        <w:pStyle w:val="6"/>
        <w:spacing w:before="87"/>
        <w:ind w:left="959"/>
      </w:pPr>
      <w:r>
        <w:rPr>
          <w:w w:val="99"/>
        </w:rPr>
        <w:t>}</w:t>
      </w:r>
    </w:p>
    <w:p>
      <w:pPr>
        <w:pStyle w:val="6"/>
        <w:spacing w:before="115"/>
        <w:ind w:left="959"/>
      </w:pPr>
      <w:r>
        <w:t>})</w:t>
      </w:r>
    </w:p>
    <w:p>
      <w:pPr>
        <w:pStyle w:val="6"/>
        <w:spacing w:before="1"/>
        <w:rPr>
          <w:sz w:val="29"/>
        </w:rPr>
      </w:pPr>
    </w:p>
    <w:p>
      <w:pPr>
        <w:pStyle w:val="2"/>
        <w:ind w:left="1060" w:firstLine="0"/>
      </w:pPr>
      <w:bookmarkStart w:id="88" w:name="Output"/>
      <w:bookmarkEnd w:id="88"/>
      <w:r>
        <w:t>Output</w:t>
      </w:r>
    </w:p>
    <w:p>
      <w:pPr>
        <w:spacing w:before="332"/>
        <w:ind w:left="959" w:right="0" w:firstLine="0"/>
        <w:jc w:val="left"/>
        <w:rPr>
          <w:b/>
          <w:sz w:val="40"/>
        </w:rPr>
      </w:pPr>
      <w:r>
        <w:rPr>
          <w:b/>
          <w:sz w:val="40"/>
        </w:rPr>
        <w:t>13.2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Github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Demo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Link:</w:t>
      </w:r>
    </w:p>
    <w:p>
      <w:pPr>
        <w:pStyle w:val="6"/>
        <w:spacing w:before="324"/>
        <w:ind w:left="959"/>
      </w:pPr>
      <w:r>
        <w:t>https://github.com/IBM-EPBL/IBM-Project-34627-1660240493</w:t>
      </w:r>
    </w:p>
    <w:sectPr>
      <w:pgSz w:w="12240" w:h="15840"/>
      <w:pgMar w:top="1500" w:right="380" w:bottom="280" w:left="38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316" w:hanging="212"/>
        <w:jc w:val="left"/>
      </w:pPr>
      <w:rPr>
        <w:rFonts w:hint="default" w:ascii="Arial MT" w:hAnsi="Arial MT" w:eastAsia="Arial MT" w:cs="Arial MT"/>
        <w:spacing w:val="-1"/>
        <w:w w:val="95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28" w:hanging="2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37" w:hanging="2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945" w:hanging="2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154" w:hanging="2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362" w:hanging="2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571" w:hanging="2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779" w:hanging="2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988" w:hanging="212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39" w:hanging="361"/>
        <w:jc w:val="left"/>
      </w:pPr>
      <w:rPr>
        <w:rFonts w:hint="default" w:ascii="Arial MT" w:hAnsi="Arial MT" w:eastAsia="Arial MT" w:cs="Arial MT"/>
        <w:spacing w:val="0"/>
        <w:w w:val="95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10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181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351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522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692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863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03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381" w:hanging="361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40"/>
        <w:szCs w:val="4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741" w:hanging="72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40"/>
        <w:szCs w:val="4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380" w:hanging="7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40" w:hanging="7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46" w:hanging="7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53" w:hanging="7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60" w:hanging="7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67" w:hanging="7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74" w:hanging="721"/>
      </w:pPr>
      <w:rPr>
        <w:rFonts w:hint="default"/>
        <w:lang w:val="en-US" w:eastAsia="en-US" w:bidi="ar-SA"/>
      </w:rPr>
    </w:lvl>
  </w:abstractNum>
  <w:abstractNum w:abstractNumId="5">
    <w:nsid w:val="F4B5D9F5"/>
    <w:multiLevelType w:val="multilevel"/>
    <w:tmpl w:val="F4B5D9F5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abstractNum w:abstractNumId="6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5" w:hanging="322"/>
        <w:jc w:val="left"/>
      </w:pPr>
      <w:rPr>
        <w:rFonts w:hint="default"/>
        <w:b/>
        <w:bCs/>
        <w:spacing w:val="0"/>
        <w:w w:val="96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707" w:hanging="562"/>
        <w:jc w:val="left"/>
      </w:pPr>
      <w:rPr>
        <w:rFonts w:hint="default"/>
        <w:spacing w:val="-5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00" w:hanging="56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0" w:hanging="56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60" w:hanging="56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0" w:hanging="56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20" w:hanging="56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50" w:hanging="56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0" w:hanging="562"/>
      </w:pPr>
      <w:rPr>
        <w:rFonts w:hint="default"/>
        <w:lang w:val="en-US" w:eastAsia="en-US" w:bidi="ar-SA"/>
      </w:rPr>
    </w:lvl>
  </w:abstractNum>
  <w:abstractNum w:abstractNumId="7">
    <w:nsid w:val="0248C179"/>
    <w:multiLevelType w:val="multilevel"/>
    <w:tmpl w:val="0248C179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abstractNum w:abstractNumId="8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abstractNum w:abstractNumId="9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462" w:hanging="360"/>
        <w:jc w:val="left"/>
      </w:pPr>
      <w:rPr>
        <w:rFonts w:hint="default" w:ascii="Arial" w:hAnsi="Arial" w:eastAsia="Arial" w:cs="Arial"/>
        <w:b/>
        <w:bCs/>
        <w:color w:val="923634"/>
        <w:spacing w:val="-6"/>
        <w:w w:val="99"/>
        <w:sz w:val="28"/>
        <w:szCs w:val="28"/>
        <w:lang w:val="en-US" w:eastAsia="en-US" w:bidi="ar-SA"/>
      </w:rPr>
    </w:lvl>
    <w:lvl w:ilvl="1" w:tentative="0">
      <w:start w:val="9"/>
      <w:numFmt w:val="decimal"/>
      <w:lvlText w:val="%2."/>
      <w:lvlJc w:val="left"/>
      <w:pPr>
        <w:ind w:left="2438" w:hanging="399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40"/>
        <w:szCs w:val="40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2760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0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21" w:hanging="360"/>
      </w:pPr>
      <w:rPr>
        <w:rFonts w:hint="default"/>
        <w:lang w:val="en-US" w:eastAsia="en-US" w:bidi="ar-SA"/>
      </w:rPr>
    </w:lvl>
  </w:abstractNum>
  <w:abstractNum w:abstractNumId="10">
    <w:nsid w:val="25B654F3"/>
    <w:multiLevelType w:val="multilevel"/>
    <w:tmpl w:val="25B654F3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abstractNum w:abstractNumId="11">
    <w:nsid w:val="2A8F537B"/>
    <w:multiLevelType w:val="multilevel"/>
    <w:tmpl w:val="2A8F537B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abstractNum w:abstractNumId="12">
    <w:nsid w:val="4D4DC07F"/>
    <w:multiLevelType w:val="multilevel"/>
    <w:tmpl w:val="4D4DC07F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abstractNum w:abstractNumId="13">
    <w:nsid w:val="59ADCABA"/>
    <w:multiLevelType w:val="multilevel"/>
    <w:tmpl w:val="59ADCABA"/>
    <w:lvl w:ilvl="0" w:tentative="0">
      <w:start w:val="0"/>
      <w:numFmt w:val="bullet"/>
      <w:lvlText w:val=""/>
      <w:lvlJc w:val="left"/>
      <w:pPr>
        <w:ind w:left="901" w:hanging="428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90" w:hanging="42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80" w:hanging="42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370" w:hanging="42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860" w:hanging="42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350" w:hanging="42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840" w:hanging="42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330" w:hanging="42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820" w:hanging="428"/>
      </w:pPr>
      <w:rPr>
        <w:rFonts w:hint="default"/>
        <w:lang w:val="en-US" w:eastAsia="en-US" w:bidi="ar-SA"/>
      </w:rPr>
    </w:lvl>
  </w:abstractNum>
  <w:abstractNum w:abstractNumId="14">
    <w:nsid w:val="5A241D34"/>
    <w:multiLevelType w:val="multilevel"/>
    <w:tmpl w:val="5A241D34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abstractNum w:abstractNumId="15">
    <w:nsid w:val="72183CF9"/>
    <w:multiLevelType w:val="multilevel"/>
    <w:tmpl w:val="72183CF9"/>
    <w:lvl w:ilvl="0" w:tentative="0">
      <w:start w:val="0"/>
      <w:numFmt w:val="bullet"/>
      <w:lvlText w:val=""/>
      <w:lvlJc w:val="left"/>
      <w:pPr>
        <w:ind w:left="555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6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5" w:hanging="356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2"/>
  </w:num>
  <w:num w:numId="5">
    <w:abstractNumId w:val="1"/>
  </w:num>
  <w:num w:numId="6">
    <w:abstractNumId w:val="8"/>
  </w:num>
  <w:num w:numId="7">
    <w:abstractNumId w:val="10"/>
  </w:num>
  <w:num w:numId="8">
    <w:abstractNumId w:val="15"/>
  </w:num>
  <w:num w:numId="9">
    <w:abstractNumId w:val="7"/>
  </w:num>
  <w:num w:numId="10">
    <w:abstractNumId w:val="0"/>
  </w:num>
  <w:num w:numId="11">
    <w:abstractNumId w:val="11"/>
  </w:num>
  <w:num w:numId="12">
    <w:abstractNumId w:val="14"/>
  </w:num>
  <w:num w:numId="13">
    <w:abstractNumId w:val="3"/>
  </w:num>
  <w:num w:numId="14">
    <w:abstractNumId w:val="12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1775B87"/>
    <w:rsid w:val="74932F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741" w:hanging="721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43"/>
      <w:ind w:left="425" w:hanging="32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785" w:hanging="323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ind w:left="20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29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2022-11-18T12:38:00Z</dcterms:created>
  <dc:creator>Gateway Customer</dc:creator>
  <cp:lastModifiedBy>Moni Monisha</cp:lastModifiedBy>
  <dcterms:modified xsi:type="dcterms:W3CDTF">2022-11-20T15:08:38Z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5CF2B821834E48FB9E70981E3C5B849A</vt:lpwstr>
  </property>
</Properties>
</file>